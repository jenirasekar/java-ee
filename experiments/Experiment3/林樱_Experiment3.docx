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820F" w14:textId="77777777" w:rsidR="00367FD8" w:rsidRDefault="00000000">
      <w:pPr>
        <w:jc w:val="center"/>
        <w:rPr>
          <w:rFonts w:ascii="SimSun" w:eastAsia="SimSun" w:hAnsi="SimSun"/>
          <w:b/>
          <w:spacing w:val="40"/>
          <w:sz w:val="84"/>
          <w:szCs w:val="84"/>
        </w:rPr>
      </w:pPr>
      <w:r>
        <w:rPr>
          <w:rFonts w:ascii="SimSun" w:eastAsia="SimSun" w:hAnsi="SimSun" w:hint="eastAsia"/>
          <w:b/>
          <w:spacing w:val="40"/>
          <w:sz w:val="84"/>
          <w:szCs w:val="84"/>
        </w:rPr>
        <w:t>Taizhou University</w:t>
      </w:r>
    </w:p>
    <w:p w14:paraId="199E44C1" w14:textId="77777777" w:rsidR="00367FD8" w:rsidRDefault="00000000">
      <w:pPr>
        <w:jc w:val="center"/>
        <w:rPr>
          <w:rFonts w:ascii="SimSun" w:eastAsia="SimSun" w:hAnsi="SimSun"/>
          <w:b/>
          <w:spacing w:val="40"/>
          <w:sz w:val="44"/>
          <w:szCs w:val="44"/>
          <w:lang w:eastAsia="zh-CN"/>
        </w:rPr>
      </w:pPr>
      <w:r>
        <w:rPr>
          <w:rFonts w:ascii="SimSun" w:eastAsia="SimSun" w:hAnsi="SimSun" w:hint="eastAsia"/>
          <w:b/>
          <w:spacing w:val="40"/>
          <w:sz w:val="44"/>
          <w:szCs w:val="44"/>
        </w:rPr>
        <w:t>School of</w:t>
      </w:r>
      <w:r>
        <w:rPr>
          <w:rFonts w:ascii="SimSun" w:eastAsia="SimSun" w:hAnsi="SimSun" w:hint="eastAsia"/>
          <w:b/>
          <w:spacing w:val="40"/>
          <w:sz w:val="44"/>
          <w:szCs w:val="44"/>
          <w:lang w:eastAsia="zh-CN"/>
        </w:rPr>
        <w:t xml:space="preserve"> Artificial Intelligence</w:t>
      </w:r>
    </w:p>
    <w:p w14:paraId="67C068A4" w14:textId="77777777" w:rsidR="00367FD8" w:rsidRDefault="00000000">
      <w:pPr>
        <w:jc w:val="center"/>
        <w:rPr>
          <w:rFonts w:ascii="SimSun" w:eastAsia="SimSun" w:hAnsi="SimSun"/>
          <w:b/>
          <w:spacing w:val="40"/>
          <w:sz w:val="44"/>
          <w:szCs w:val="44"/>
          <w:lang w:eastAsia="zh-CN"/>
        </w:rPr>
      </w:pPr>
      <w:r>
        <w:rPr>
          <w:rFonts w:ascii="SimSun" w:eastAsia="SimSun" w:hAnsi="SimSun"/>
          <w:b/>
          <w:spacing w:val="40"/>
          <w:sz w:val="44"/>
          <w:szCs w:val="44"/>
          <w:lang w:eastAsia="zh-CN"/>
        </w:rPr>
        <w:t>Laboratory Report</w:t>
      </w:r>
    </w:p>
    <w:p w14:paraId="5B7B552F" w14:textId="77777777" w:rsidR="00367FD8" w:rsidRDefault="00367FD8">
      <w:pPr>
        <w:jc w:val="center"/>
        <w:rPr>
          <w:rFonts w:ascii="SimSun" w:eastAsia="SimSun" w:hAnsi="SimSun"/>
          <w:b/>
          <w:sz w:val="36"/>
          <w:szCs w:val="36"/>
        </w:rPr>
      </w:pPr>
    </w:p>
    <w:p w14:paraId="257FE4B6" w14:textId="77777777" w:rsidR="00367FD8" w:rsidRDefault="00367FD8">
      <w:pPr>
        <w:jc w:val="center"/>
        <w:rPr>
          <w:rFonts w:ascii="SimSun" w:eastAsia="SimSun" w:hAnsi="SimSun"/>
          <w:b/>
          <w:sz w:val="36"/>
          <w:szCs w:val="36"/>
        </w:rPr>
      </w:pPr>
    </w:p>
    <w:p w14:paraId="3675DE87" w14:textId="25AAEA67" w:rsidR="00367FD8" w:rsidRDefault="00000000" w:rsidP="00234B18">
      <w:pPr>
        <w:jc w:val="center"/>
        <w:rPr>
          <w:rFonts w:ascii="SimSun" w:eastAsia="SimSun" w:hAnsi="SimSun"/>
          <w:sz w:val="28"/>
          <w:szCs w:val="28"/>
          <w:lang w:eastAsia="zh-CN"/>
        </w:rPr>
      </w:pPr>
      <w:r>
        <w:rPr>
          <w:rFonts w:ascii="SimSun" w:eastAsia="SimSun" w:hAnsi="SimSun" w:hint="eastAsia"/>
          <w:sz w:val="28"/>
          <w:szCs w:val="28"/>
          <w:lang w:eastAsia="zh-CN"/>
        </w:rPr>
        <w:t>班级</w:t>
      </w:r>
      <w:r>
        <w:rPr>
          <w:rFonts w:ascii="SimSun" w:eastAsia="SimSun" w:hAnsi="SimSun" w:hint="eastAsia"/>
          <w:sz w:val="28"/>
          <w:szCs w:val="28"/>
          <w:u w:val="single"/>
          <w:lang w:eastAsia="zh-CN"/>
        </w:rPr>
        <w:t xml:space="preserve"> </w:t>
      </w:r>
      <w:r w:rsidR="00234B18">
        <w:rPr>
          <w:rFonts w:ascii="SimSun" w:eastAsia="SimSun" w:hAnsi="SimSun"/>
          <w:sz w:val="28"/>
          <w:szCs w:val="28"/>
          <w:u w:val="single"/>
          <w:lang w:eastAsia="zh-CN"/>
        </w:rPr>
        <w:t>24</w:t>
      </w:r>
      <w:r w:rsidR="00234B18">
        <w:rPr>
          <w:rFonts w:ascii="SimSun" w:eastAsia="SimSun" w:hAnsi="SimSun" w:hint="eastAsia"/>
          <w:sz w:val="28"/>
          <w:szCs w:val="28"/>
          <w:u w:val="single"/>
          <w:lang w:eastAsia="zh-CN"/>
        </w:rPr>
        <w:t>计算机（英）</w:t>
      </w:r>
      <w:r>
        <w:rPr>
          <w:rFonts w:ascii="SimSun" w:eastAsia="SimSun" w:hAnsi="SimSun" w:hint="eastAsia"/>
          <w:sz w:val="28"/>
          <w:szCs w:val="28"/>
          <w:u w:val="single"/>
          <w:lang w:eastAsia="zh-CN"/>
        </w:rPr>
        <w:t xml:space="preserve"> </w:t>
      </w:r>
      <w:r>
        <w:rPr>
          <w:rFonts w:ascii="SimSun" w:eastAsia="SimSun" w:hAnsi="SimSun" w:hint="eastAsia"/>
          <w:sz w:val="28"/>
          <w:szCs w:val="28"/>
          <w:lang w:eastAsia="zh-CN"/>
        </w:rPr>
        <w:t>学号</w:t>
      </w:r>
      <w:r>
        <w:rPr>
          <w:rFonts w:ascii="SimSun" w:eastAsia="SimSun" w:hAnsi="SimSun" w:hint="eastAsia"/>
          <w:sz w:val="28"/>
          <w:szCs w:val="28"/>
          <w:u w:val="single"/>
          <w:lang w:eastAsia="zh-CN"/>
        </w:rPr>
        <w:t xml:space="preserve">   </w:t>
      </w:r>
      <w:r w:rsidR="00234B18">
        <w:rPr>
          <w:rFonts w:ascii="SimSun" w:eastAsia="SimSun" w:hAnsi="SimSun" w:hint="eastAsia"/>
          <w:sz w:val="28"/>
          <w:szCs w:val="28"/>
          <w:u w:val="single"/>
          <w:lang w:eastAsia="zh-CN"/>
        </w:rPr>
        <w:t xml:space="preserve"> 2462710034L</w:t>
      </w:r>
      <w:r>
        <w:rPr>
          <w:rFonts w:ascii="SimSun" w:eastAsia="SimSun" w:hAnsi="SimSun" w:hint="eastAsia"/>
          <w:sz w:val="28"/>
          <w:szCs w:val="28"/>
          <w:u w:val="single"/>
          <w:lang w:eastAsia="zh-CN"/>
        </w:rPr>
        <w:t xml:space="preserve">    </w:t>
      </w:r>
      <w:r>
        <w:rPr>
          <w:rFonts w:ascii="SimSun" w:eastAsia="SimSun" w:hAnsi="SimSun" w:hint="eastAsia"/>
          <w:sz w:val="28"/>
          <w:szCs w:val="28"/>
          <w:lang w:eastAsia="zh-CN"/>
        </w:rPr>
        <w:t xml:space="preserve"> </w:t>
      </w:r>
      <w:r w:rsidRPr="00234B18">
        <w:rPr>
          <w:rFonts w:ascii="SimSun" w:eastAsia="SimSun" w:hAnsi="SimSun" w:hint="eastAsia"/>
          <w:sz w:val="28"/>
          <w:szCs w:val="28"/>
          <w:u w:val="single"/>
          <w:lang w:eastAsia="zh-CN"/>
        </w:rPr>
        <w:t>姓名</w:t>
      </w:r>
      <w:r w:rsidR="00234B18" w:rsidRPr="00234B18">
        <w:rPr>
          <w:rFonts w:ascii="SimSun" w:eastAsia="SimSun" w:hAnsi="SimSun" w:hint="eastAsia"/>
          <w:sz w:val="28"/>
          <w:szCs w:val="28"/>
          <w:u w:val="single"/>
          <w:lang w:eastAsia="zh-CN"/>
        </w:rPr>
        <w:t xml:space="preserve"> 林樱</w:t>
      </w:r>
      <w:r w:rsidR="00234B18">
        <w:rPr>
          <w:rFonts w:ascii="SimSun" w:eastAsia="SimSun" w:hAnsi="SimSun" w:hint="eastAsia"/>
          <w:sz w:val="28"/>
          <w:szCs w:val="28"/>
          <w:u w:val="single"/>
          <w:lang w:eastAsia="zh-CN"/>
        </w:rPr>
        <w:t xml:space="preserve">        </w:t>
      </w:r>
      <w:r>
        <w:rPr>
          <w:rFonts w:ascii="SimSun" w:eastAsia="SimSun" w:hAnsi="SimSun" w:hint="eastAsia"/>
          <w:sz w:val="28"/>
          <w:szCs w:val="28"/>
          <w:u w:val="single"/>
          <w:lang w:eastAsia="zh-CN"/>
        </w:rPr>
        <w:t xml:space="preserve"> </w:t>
      </w:r>
    </w:p>
    <w:p w14:paraId="62E6B4A9" w14:textId="43F6D957" w:rsidR="00367FD8" w:rsidRDefault="00367FD8" w:rsidP="00234B18">
      <w:pPr>
        <w:jc w:val="center"/>
        <w:rPr>
          <w:rFonts w:ascii="SimSun" w:eastAsia="SimSun" w:hAnsi="SimSun"/>
          <w:sz w:val="36"/>
          <w:szCs w:val="36"/>
          <w:lang w:eastAsia="zh-CN"/>
        </w:rPr>
      </w:pPr>
    </w:p>
    <w:p w14:paraId="47ADAC82" w14:textId="77777777" w:rsidR="00367FD8" w:rsidRDefault="00367FD8" w:rsidP="00234B18">
      <w:pPr>
        <w:jc w:val="center"/>
        <w:rPr>
          <w:rFonts w:ascii="SimSun" w:eastAsia="SimSun" w:hAnsi="SimSun"/>
          <w:sz w:val="36"/>
          <w:szCs w:val="36"/>
          <w:lang w:eastAsia="zh-CN"/>
        </w:rPr>
      </w:pPr>
    </w:p>
    <w:p w14:paraId="6CBFCD64" w14:textId="6FFCC255" w:rsidR="00367FD8" w:rsidRDefault="00367FD8" w:rsidP="00234B18">
      <w:pPr>
        <w:jc w:val="center"/>
        <w:rPr>
          <w:rFonts w:ascii="SimSun" w:eastAsia="SimSun" w:hAnsi="SimSun"/>
          <w:sz w:val="36"/>
          <w:szCs w:val="36"/>
          <w:lang w:eastAsia="zh-CN"/>
        </w:rPr>
      </w:pPr>
    </w:p>
    <w:p w14:paraId="15377130" w14:textId="4EB82E04" w:rsidR="00367FD8" w:rsidRDefault="00000000" w:rsidP="00234B18">
      <w:pPr>
        <w:jc w:val="center"/>
        <w:rPr>
          <w:rFonts w:ascii="SimSun" w:eastAsia="SimSun" w:hAnsi="SimSun"/>
          <w:sz w:val="28"/>
          <w:szCs w:val="28"/>
          <w:u w:val="single"/>
        </w:rPr>
      </w:pPr>
      <w:proofErr w:type="spellStart"/>
      <w:r>
        <w:rPr>
          <w:rFonts w:ascii="SimSun" w:eastAsia="SimSun" w:hAnsi="SimSun" w:hint="eastAsia"/>
          <w:sz w:val="28"/>
          <w:szCs w:val="28"/>
        </w:rPr>
        <w:t>实验课程</w:t>
      </w:r>
      <w:proofErr w:type="spellEnd"/>
      <w:r>
        <w:rPr>
          <w:rFonts w:ascii="SimSun" w:eastAsia="SimSun" w:hAnsi="SimSun" w:hint="eastAsia"/>
          <w:sz w:val="28"/>
          <w:szCs w:val="28"/>
        </w:rPr>
        <w:t>：</w:t>
      </w:r>
      <w:r>
        <w:rPr>
          <w:rFonts w:ascii="SimSun" w:eastAsia="SimSun" w:hAnsi="SimSun" w:hint="eastAsia"/>
          <w:sz w:val="28"/>
          <w:szCs w:val="28"/>
          <w:u w:val="single"/>
        </w:rPr>
        <w:t xml:space="preserve">    Java EE Enterprise Development Technology</w:t>
      </w:r>
    </w:p>
    <w:p w14:paraId="0AFDFBA8" w14:textId="0ACA221A" w:rsidR="00367FD8" w:rsidRDefault="00000000" w:rsidP="00234B18">
      <w:pPr>
        <w:jc w:val="center"/>
        <w:rPr>
          <w:rFonts w:ascii="SimSun" w:eastAsia="SimSun" w:hAnsi="SimSun"/>
          <w:b/>
          <w:sz w:val="28"/>
          <w:szCs w:val="28"/>
          <w:u w:val="single"/>
        </w:rPr>
      </w:pPr>
      <w:proofErr w:type="spellStart"/>
      <w:r>
        <w:rPr>
          <w:rFonts w:ascii="SimSun" w:eastAsia="SimSun" w:hAnsi="SimSun" w:hint="eastAsia"/>
          <w:sz w:val="28"/>
          <w:szCs w:val="28"/>
        </w:rPr>
        <w:t>实验项目</w:t>
      </w:r>
      <w:proofErr w:type="spellEnd"/>
      <w:proofErr w:type="gramStart"/>
      <w:r>
        <w:rPr>
          <w:rFonts w:ascii="SimSun" w:eastAsia="SimSun" w:hAnsi="SimSun" w:hint="eastAsia"/>
          <w:sz w:val="28"/>
          <w:szCs w:val="28"/>
        </w:rPr>
        <w:t>：</w:t>
      </w:r>
      <w:r>
        <w:rPr>
          <w:rFonts w:ascii="SimSun" w:eastAsia="SimSun" w:hAnsi="SimSun" w:hint="eastAsia"/>
          <w:sz w:val="28"/>
          <w:szCs w:val="28"/>
          <w:u w:val="single"/>
        </w:rPr>
        <w:t xml:space="preserve">  Experiment</w:t>
      </w:r>
      <w:proofErr w:type="gramEnd"/>
      <w:r>
        <w:rPr>
          <w:rFonts w:ascii="SimSun" w:eastAsia="SimSun" w:hAnsi="SimSun" w:hint="eastAsia"/>
          <w:sz w:val="28"/>
          <w:szCs w:val="28"/>
          <w:u w:val="single"/>
        </w:rPr>
        <w:t xml:space="preserve"> 3: Session Technology Application</w:t>
      </w:r>
    </w:p>
    <w:p w14:paraId="4CAC1EDE" w14:textId="77777777" w:rsidR="00367FD8" w:rsidRDefault="00367FD8" w:rsidP="00234B18">
      <w:pPr>
        <w:jc w:val="center"/>
        <w:rPr>
          <w:rFonts w:ascii="SimSun" w:eastAsia="SimSun" w:hAnsi="SimSun"/>
          <w:b/>
          <w:sz w:val="36"/>
          <w:szCs w:val="36"/>
          <w:u w:val="single"/>
        </w:rPr>
      </w:pPr>
    </w:p>
    <w:p w14:paraId="02290564" w14:textId="77777777" w:rsidR="00367FD8" w:rsidRDefault="00367FD8">
      <w:pPr>
        <w:rPr>
          <w:rFonts w:ascii="SimSun" w:eastAsia="SimSun" w:hAnsi="SimSun"/>
          <w:b/>
          <w:sz w:val="36"/>
          <w:szCs w:val="36"/>
          <w:u w:val="single"/>
        </w:rPr>
      </w:pPr>
    </w:p>
    <w:p w14:paraId="7AC07F87" w14:textId="77777777" w:rsidR="00367FD8" w:rsidRDefault="00367FD8">
      <w:pPr>
        <w:rPr>
          <w:rFonts w:ascii="SimSun" w:eastAsia="SimSun" w:hAnsi="SimSun"/>
          <w:b/>
          <w:sz w:val="36"/>
          <w:szCs w:val="36"/>
          <w:u w:val="single"/>
        </w:rPr>
      </w:pPr>
    </w:p>
    <w:p w14:paraId="45E952B5" w14:textId="77777777" w:rsidR="00367FD8" w:rsidRDefault="00367FD8">
      <w:pPr>
        <w:rPr>
          <w:rFonts w:ascii="SimSun" w:eastAsia="SimSun" w:hAnsi="SimSun"/>
          <w:b/>
          <w:sz w:val="36"/>
          <w:szCs w:val="36"/>
          <w:u w:val="single"/>
        </w:rPr>
      </w:pPr>
    </w:p>
    <w:p w14:paraId="2316D37B" w14:textId="1FD09311" w:rsidR="00367FD8" w:rsidRDefault="00000000">
      <w:pPr>
        <w:jc w:val="center"/>
        <w:rPr>
          <w:rFonts w:ascii="SimSun" w:eastAsia="SimSun" w:hAnsi="SimSun"/>
          <w:sz w:val="28"/>
          <w:szCs w:val="28"/>
        </w:rPr>
      </w:pPr>
      <w:r>
        <w:rPr>
          <w:rFonts w:ascii="SimSun" w:eastAsia="SimSun" w:hAnsi="SimSun" w:hint="eastAsia"/>
          <w:sz w:val="28"/>
          <w:szCs w:val="28"/>
        </w:rPr>
        <w:t>Experiment Date:</w:t>
      </w:r>
      <w:r>
        <w:rPr>
          <w:rFonts w:ascii="SimSun" w:eastAsia="SimSun" w:hAnsi="SimSun" w:hint="eastAsia"/>
          <w:sz w:val="28"/>
          <w:szCs w:val="28"/>
          <w:u w:val="single"/>
        </w:rPr>
        <w:t xml:space="preserve">   </w:t>
      </w:r>
      <w:r w:rsidR="00234B18">
        <w:rPr>
          <w:rFonts w:ascii="SimSun" w:eastAsia="SimSun" w:hAnsi="SimSun" w:hint="eastAsia"/>
          <w:sz w:val="28"/>
          <w:szCs w:val="28"/>
          <w:u w:val="single"/>
          <w:lang w:eastAsia="zh-CN"/>
        </w:rPr>
        <w:t>2026</w:t>
      </w:r>
      <w:r>
        <w:rPr>
          <w:rFonts w:ascii="SimSun" w:eastAsia="SimSun" w:hAnsi="SimSun" w:hint="eastAsia"/>
          <w:sz w:val="28"/>
          <w:szCs w:val="28"/>
          <w:u w:val="single"/>
        </w:rPr>
        <w:t xml:space="preserve">   </w:t>
      </w:r>
      <w:proofErr w:type="gramStart"/>
      <w:r>
        <w:rPr>
          <w:rFonts w:ascii="SimSun" w:eastAsia="SimSun" w:hAnsi="SimSun" w:hint="eastAsia"/>
          <w:sz w:val="28"/>
          <w:szCs w:val="28"/>
        </w:rPr>
        <w:t>年</w:t>
      </w:r>
      <w:r>
        <w:rPr>
          <w:rFonts w:ascii="SimSun" w:eastAsia="SimSun" w:hAnsi="SimSun" w:hint="eastAsia"/>
          <w:sz w:val="28"/>
          <w:szCs w:val="28"/>
          <w:u w:val="single"/>
        </w:rPr>
        <w:t xml:space="preserve">  </w:t>
      </w:r>
      <w:r w:rsidR="00234B18">
        <w:rPr>
          <w:rFonts w:ascii="SimSun" w:eastAsia="SimSun" w:hAnsi="SimSun" w:hint="eastAsia"/>
          <w:sz w:val="28"/>
          <w:szCs w:val="28"/>
          <w:u w:val="single"/>
          <w:lang w:eastAsia="zh-CN"/>
        </w:rPr>
        <w:t>8</w:t>
      </w:r>
      <w:proofErr w:type="gramEnd"/>
      <w:r>
        <w:rPr>
          <w:rFonts w:ascii="SimSun" w:eastAsia="SimSun" w:hAnsi="SimSun" w:hint="eastAsia"/>
          <w:sz w:val="28"/>
          <w:szCs w:val="28"/>
          <w:u w:val="single"/>
        </w:rPr>
        <w:t xml:space="preserve">  </w:t>
      </w:r>
      <w:proofErr w:type="gramStart"/>
      <w:r>
        <w:rPr>
          <w:rFonts w:ascii="SimSun" w:eastAsia="SimSun" w:hAnsi="SimSun" w:hint="eastAsia"/>
          <w:sz w:val="28"/>
          <w:szCs w:val="28"/>
        </w:rPr>
        <w:t>月</w:t>
      </w:r>
      <w:r>
        <w:rPr>
          <w:rFonts w:ascii="SimSun" w:eastAsia="SimSun" w:hAnsi="SimSun" w:hint="eastAsia"/>
          <w:sz w:val="28"/>
          <w:szCs w:val="28"/>
          <w:u w:val="single"/>
        </w:rPr>
        <w:t xml:space="preserve">  </w:t>
      </w:r>
      <w:r w:rsidR="00234B18">
        <w:rPr>
          <w:rFonts w:ascii="SimSun" w:eastAsia="SimSun" w:hAnsi="SimSun" w:hint="eastAsia"/>
          <w:sz w:val="28"/>
          <w:szCs w:val="28"/>
          <w:u w:val="single"/>
          <w:lang w:eastAsia="zh-CN"/>
        </w:rPr>
        <w:t>5</w:t>
      </w:r>
      <w:proofErr w:type="gramEnd"/>
      <w:r>
        <w:rPr>
          <w:rFonts w:ascii="SimSun" w:eastAsia="SimSun" w:hAnsi="SimSun" w:hint="eastAsia"/>
          <w:sz w:val="28"/>
          <w:szCs w:val="28"/>
          <w:u w:val="single"/>
        </w:rPr>
        <w:t xml:space="preserve">  </w:t>
      </w:r>
      <w:r>
        <w:rPr>
          <w:rFonts w:ascii="SimSun" w:eastAsia="SimSun" w:hAnsi="SimSun" w:hint="eastAsia"/>
          <w:sz w:val="28"/>
          <w:szCs w:val="28"/>
        </w:rPr>
        <w:t>日</w:t>
      </w:r>
    </w:p>
    <w:p w14:paraId="3DBBD479" w14:textId="77777777" w:rsidR="00367FD8" w:rsidRDefault="00367FD8">
      <w:pPr>
        <w:spacing w:before="160" w:after="80"/>
        <w:rPr>
          <w:b/>
          <w:color w:val="1F4E79"/>
          <w:sz w:val="26"/>
        </w:rPr>
      </w:pPr>
    </w:p>
    <w:p w14:paraId="69D30809" w14:textId="77777777" w:rsidR="00367FD8" w:rsidRDefault="00367FD8">
      <w:pPr>
        <w:spacing w:before="160" w:after="80"/>
        <w:rPr>
          <w:b/>
          <w:color w:val="1F4E79"/>
          <w:sz w:val="26"/>
        </w:rPr>
      </w:pPr>
    </w:p>
    <w:p w14:paraId="5FE8388E" w14:textId="77777777" w:rsidR="00367FD8" w:rsidRDefault="00000000">
      <w:pPr>
        <w:spacing w:before="160" w:after="80"/>
      </w:pPr>
      <w:r>
        <w:rPr>
          <w:b/>
          <w:color w:val="1F4E79"/>
          <w:sz w:val="26"/>
        </w:rPr>
        <w:lastRenderedPageBreak/>
        <w:t>1. Objective</w:t>
      </w:r>
    </w:p>
    <w:p w14:paraId="6ACE8004" w14:textId="77777777" w:rsidR="00367FD8" w:rsidRDefault="00000000">
      <w:pPr>
        <w:pStyle w:val="ListBullet"/>
        <w:spacing w:after="20"/>
      </w:pPr>
      <w:r>
        <w:t>To understand the basic principles of session technology in Java Web applications.</w:t>
      </w:r>
    </w:p>
    <w:p w14:paraId="0F1210E4" w14:textId="77777777" w:rsidR="00367FD8" w:rsidRDefault="00000000">
      <w:pPr>
        <w:pStyle w:val="ListBullet"/>
        <w:spacing w:after="20"/>
      </w:pPr>
      <w:r>
        <w:t xml:space="preserve">To learn how to use </w:t>
      </w:r>
      <w:proofErr w:type="spellStart"/>
      <w:r>
        <w:t>HttpSession</w:t>
      </w:r>
      <w:proofErr w:type="spellEnd"/>
      <w:r>
        <w:t xml:space="preserve"> to maintain user login status across multiple requests.</w:t>
      </w:r>
    </w:p>
    <w:p w14:paraId="431EC2FC" w14:textId="77777777" w:rsidR="00367FD8" w:rsidRDefault="00000000">
      <w:pPr>
        <w:pStyle w:val="ListBullet"/>
        <w:spacing w:after="20"/>
      </w:pPr>
      <w:r>
        <w:t>To practice separating request processing from page presentation by using Servlet for business logic and HTML for page display.</w:t>
      </w:r>
    </w:p>
    <w:p w14:paraId="0E2B1451" w14:textId="77777777" w:rsidR="00367FD8" w:rsidRDefault="00000000">
      <w:pPr>
        <w:pStyle w:val="ListBullet"/>
        <w:spacing w:after="20"/>
      </w:pPr>
      <w:r>
        <w:t>To implement conditional page behavior based on whether the user is logged in.</w:t>
      </w:r>
    </w:p>
    <w:p w14:paraId="25B727F1" w14:textId="77777777" w:rsidR="00367FD8" w:rsidRDefault="00000000">
      <w:pPr>
        <w:spacing w:before="160" w:after="80"/>
      </w:pPr>
      <w:r>
        <w:rPr>
          <w:b/>
          <w:color w:val="1F4E79"/>
          <w:sz w:val="26"/>
        </w:rPr>
        <w:t>2. Experiment Task</w:t>
      </w:r>
    </w:p>
    <w:p w14:paraId="7E840B15" w14:textId="77777777" w:rsidR="00367FD8" w:rsidRDefault="00000000">
      <w:pPr>
        <w:pStyle w:val="ListBullet"/>
        <w:spacing w:after="20"/>
      </w:pPr>
      <w:r>
        <w:t>Based on the previous Diary assignment, improve the application by adding session-based user state management.</w:t>
      </w:r>
    </w:p>
    <w:p w14:paraId="2AAA3039" w14:textId="77777777" w:rsidR="00367FD8" w:rsidRDefault="00000000">
      <w:pPr>
        <w:pStyle w:val="ListBullet"/>
        <w:spacing w:after="20"/>
      </w:pPr>
      <w:r>
        <w:t xml:space="preserve">This experiment should not use JSP, EL, or JSTL. Use Servlet, </w:t>
      </w:r>
      <w:proofErr w:type="spellStart"/>
      <w:r>
        <w:t>HttpSession</w:t>
      </w:r>
      <w:proofErr w:type="spellEnd"/>
      <w:r>
        <w:t>, and HTML only.</w:t>
      </w:r>
    </w:p>
    <w:p w14:paraId="5E08BD77" w14:textId="77777777" w:rsidR="00367FD8" w:rsidRDefault="00000000">
      <w:pPr>
        <w:pStyle w:val="ListBullet"/>
        <w:spacing w:after="20"/>
      </w:pPr>
      <w:r>
        <w:t>The diary application should respond differently according to whether the user is logged in.</w:t>
      </w:r>
    </w:p>
    <w:p w14:paraId="1059785E" w14:textId="77777777" w:rsidR="00367FD8" w:rsidRDefault="00000000">
      <w:pPr>
        <w:spacing w:before="160" w:after="80"/>
      </w:pPr>
      <w:r>
        <w:rPr>
          <w:b/>
          <w:color w:val="1F4E79"/>
          <w:sz w:val="26"/>
        </w:rPr>
        <w:t>3. Functional Requirements</w:t>
      </w:r>
    </w:p>
    <w:p w14:paraId="536B6478" w14:textId="77777777" w:rsidR="00367FD8" w:rsidRDefault="00000000">
      <w:pPr>
        <w:pStyle w:val="ListBullet"/>
        <w:spacing w:after="20"/>
      </w:pPr>
      <w:r>
        <w:t xml:space="preserve">Use </w:t>
      </w:r>
      <w:proofErr w:type="spellStart"/>
      <w:r>
        <w:t>HttpSession</w:t>
      </w:r>
      <w:proofErr w:type="spellEnd"/>
      <w:r>
        <w:t xml:space="preserve"> to store and read the user login state.</w:t>
      </w:r>
    </w:p>
    <w:p w14:paraId="59FA43E2" w14:textId="77777777" w:rsidR="00367FD8" w:rsidRDefault="00000000">
      <w:pPr>
        <w:pStyle w:val="ListBullet"/>
        <w:spacing w:after="20"/>
      </w:pPr>
      <w:r>
        <w:t>When the user is logged in, display a Delete button on the diary list page.</w:t>
      </w:r>
    </w:p>
    <w:p w14:paraId="710B0B57" w14:textId="77777777" w:rsidR="00367FD8" w:rsidRDefault="00000000">
      <w:pPr>
        <w:pStyle w:val="ListBullet"/>
        <w:spacing w:after="20"/>
      </w:pPr>
      <w:r>
        <w:t>When the user is not logged in, do not display the Delete button.</w:t>
      </w:r>
    </w:p>
    <w:p w14:paraId="4FBF0B6E" w14:textId="77777777" w:rsidR="00367FD8" w:rsidRDefault="00000000">
      <w:pPr>
        <w:pStyle w:val="ListBullet"/>
        <w:spacing w:after="20"/>
      </w:pPr>
      <w:r>
        <w:t>After login, show the current username in an appropriate place on the page.</w:t>
      </w:r>
    </w:p>
    <w:p w14:paraId="6F265A7E" w14:textId="77777777" w:rsidR="00367FD8" w:rsidRDefault="00000000">
      <w:pPr>
        <w:pStyle w:val="ListBullet"/>
        <w:spacing w:after="20"/>
      </w:pPr>
      <w:r>
        <w:t>Keep the request processing logic in Servlet and keep the page output clear and readable.</w:t>
      </w:r>
    </w:p>
    <w:p w14:paraId="2D6A8451" w14:textId="77777777" w:rsidR="00367FD8" w:rsidRDefault="00000000">
      <w:pPr>
        <w:spacing w:before="160" w:after="80"/>
      </w:pPr>
      <w:r>
        <w:rPr>
          <w:b/>
          <w:color w:val="1F4E79"/>
          <w:sz w:val="26"/>
        </w:rPr>
        <w:t>4. Student Report Content</w:t>
      </w:r>
    </w:p>
    <w:p w14:paraId="6A62EAAB" w14:textId="77777777" w:rsidR="00367FD8" w:rsidRDefault="00000000">
      <w:pPr>
        <w:spacing w:before="120" w:after="40"/>
      </w:pPr>
      <w:r>
        <w:rPr>
          <w:b/>
          <w:color w:val="4472C4"/>
          <w:sz w:val="23"/>
        </w:rPr>
        <w:t>4.1 Main Steps</w:t>
      </w:r>
    </w:p>
    <w:p w14:paraId="6FD19AC1" w14:textId="77777777" w:rsidR="00367FD8" w:rsidRDefault="00000000">
      <w:pPr>
        <w:pStyle w:val="ListBullet2"/>
        <w:spacing w:after="20"/>
      </w:pPr>
      <w:r>
        <w:t>Describe the major steps of the experiment, such as project preparation, login design, session storage, login-state checking, page modification, and browser testing.</w:t>
      </w:r>
    </w:p>
    <w:p w14:paraId="572AC8E3" w14:textId="77777777" w:rsidR="00367FD8" w:rsidRDefault="00000000">
      <w:pPr>
        <w:pStyle w:val="ListBullet2"/>
        <w:spacing w:after="20"/>
      </w:pPr>
      <w:r>
        <w:t>Suggested length: 1-2 paragraphs or a numbered list.</w:t>
      </w:r>
    </w:p>
    <w:p w14:paraId="1F698029" w14:textId="77777777" w:rsidR="00367FD8" w:rsidRDefault="00000000">
      <w:pPr>
        <w:spacing w:after="60"/>
      </w:pPr>
      <w:r>
        <w:rPr>
          <w:i/>
          <w:color w:val="646464"/>
        </w:rPr>
        <w:t>[Write here]</w:t>
      </w:r>
    </w:p>
    <w:p w14:paraId="2D667A9D" w14:textId="77777777" w:rsidR="00367FD8" w:rsidRDefault="00000000">
      <w:pPr>
        <w:spacing w:before="120" w:after="40"/>
      </w:pPr>
      <w:r>
        <w:rPr>
          <w:b/>
          <w:color w:val="4472C4"/>
          <w:sz w:val="23"/>
        </w:rPr>
        <w:t>4.2 Key Code</w:t>
      </w:r>
    </w:p>
    <w:p w14:paraId="4F7AAB15" w14:textId="77777777" w:rsidR="00367FD8" w:rsidRDefault="00000000">
      <w:pPr>
        <w:pStyle w:val="ListBullet2"/>
        <w:spacing w:after="20"/>
      </w:pPr>
      <w:r>
        <w:t>Paste the most important code only, for example: login Servlet, session creation, session reading, conditional display logic, and username display.</w:t>
      </w:r>
    </w:p>
    <w:p w14:paraId="30021A7F" w14:textId="77777777" w:rsidR="00367FD8" w:rsidRDefault="00000000">
      <w:pPr>
        <w:pStyle w:val="ListBullet2"/>
        <w:spacing w:after="20"/>
      </w:pPr>
      <w:r>
        <w:t>Add short explanations below each code block.</w:t>
      </w:r>
    </w:p>
    <w:p w14:paraId="5BBF5A1E" w14:textId="77777777" w:rsidR="00367FD8" w:rsidRDefault="00000000">
      <w:pPr>
        <w:spacing w:after="60"/>
      </w:pPr>
      <w:r>
        <w:rPr>
          <w:i/>
          <w:color w:val="646464"/>
        </w:rPr>
        <w:t>[Write here]</w:t>
      </w:r>
    </w:p>
    <w:p w14:paraId="56F124E3" w14:textId="77777777" w:rsidR="00367FD8" w:rsidRDefault="00000000">
      <w:pPr>
        <w:spacing w:before="120" w:after="40"/>
      </w:pPr>
      <w:r>
        <w:rPr>
          <w:b/>
          <w:color w:val="4472C4"/>
          <w:sz w:val="23"/>
        </w:rPr>
        <w:t>4.3 Screenshots of Results</w:t>
      </w:r>
    </w:p>
    <w:p w14:paraId="7C20F932" w14:textId="77777777" w:rsidR="00367FD8" w:rsidRDefault="00000000">
      <w:pPr>
        <w:pStyle w:val="ListBullet2"/>
        <w:spacing w:after="20"/>
      </w:pPr>
      <w:r>
        <w:t>Insert screenshots of the diary list page before login, after login, the username display area, and any other important result pages.</w:t>
      </w:r>
    </w:p>
    <w:p w14:paraId="1804E01D" w14:textId="77777777" w:rsidR="00367FD8" w:rsidRDefault="00000000">
      <w:pPr>
        <w:pStyle w:val="ListBullet2"/>
        <w:spacing w:after="20"/>
      </w:pPr>
      <w:r>
        <w:t>Keep screenshots clear and readable.</w:t>
      </w:r>
    </w:p>
    <w:p w14:paraId="0E167036" w14:textId="77777777" w:rsidR="00367FD8" w:rsidRDefault="00000000">
      <w:pPr>
        <w:spacing w:after="60"/>
      </w:pPr>
      <w:r>
        <w:rPr>
          <w:i/>
          <w:color w:val="646464"/>
        </w:rPr>
        <w:t>[Write here]</w:t>
      </w:r>
    </w:p>
    <w:p w14:paraId="0DDB7986" w14:textId="77777777" w:rsidR="00367FD8" w:rsidRDefault="00000000">
      <w:pPr>
        <w:spacing w:before="120" w:after="40"/>
      </w:pPr>
      <w:r>
        <w:rPr>
          <w:b/>
          <w:color w:val="4472C4"/>
          <w:sz w:val="23"/>
        </w:rPr>
        <w:t>4.4 Difficulties and Solutions</w:t>
      </w:r>
    </w:p>
    <w:p w14:paraId="37D1BC1B" w14:textId="77777777" w:rsidR="00367FD8" w:rsidRDefault="00000000">
      <w:pPr>
        <w:pStyle w:val="ListBullet2"/>
        <w:spacing w:after="20"/>
      </w:pPr>
      <w:r>
        <w:t>Briefly explain the main problems you encountered and how you solved them, such as session loss, wrong URL mapping, or incorrect login-state judgment.</w:t>
      </w:r>
    </w:p>
    <w:p w14:paraId="042A3B05" w14:textId="77777777" w:rsidR="00367FD8" w:rsidRDefault="00000000">
      <w:pPr>
        <w:spacing w:after="60"/>
      </w:pPr>
      <w:r>
        <w:rPr>
          <w:i/>
          <w:color w:val="646464"/>
        </w:rPr>
        <w:t>[Write here]</w:t>
      </w:r>
    </w:p>
    <w:p w14:paraId="6326CECF" w14:textId="77777777" w:rsidR="00367FD8" w:rsidRDefault="00000000">
      <w:pPr>
        <w:spacing w:before="160" w:after="80"/>
      </w:pPr>
      <w:r>
        <w:rPr>
          <w:b/>
          <w:color w:val="1F4E79"/>
          <w:sz w:val="26"/>
        </w:rPr>
        <w:t>5. Student Writing Pages</w:t>
      </w:r>
    </w:p>
    <w:p w14:paraId="62D8CA8A" w14:textId="77777777" w:rsidR="00367FD8" w:rsidRDefault="00000000">
      <w:pPr>
        <w:spacing w:before="120" w:after="40"/>
      </w:pPr>
      <w:r>
        <w:rPr>
          <w:b/>
          <w:color w:val="4472C4"/>
          <w:sz w:val="22"/>
        </w:rPr>
        <w:t>5.1 Main Steps</w:t>
      </w:r>
    </w:p>
    <w:p w14:paraId="40B01D1C" w14:textId="6FDC46F7" w:rsidR="00367FD8" w:rsidRDefault="00A80D13">
      <w:r>
        <w:lastRenderedPageBreak/>
        <w:t>The experiment was done by following steps:</w:t>
      </w:r>
    </w:p>
    <w:p w14:paraId="0DC4794E" w14:textId="5BE9CCFF" w:rsidR="00A80D13" w:rsidRPr="00A80D13" w:rsidRDefault="00A80D13" w:rsidP="00A80D13">
      <w:pPr>
        <w:numPr>
          <w:ilvl w:val="0"/>
          <w:numId w:val="7"/>
        </w:numPr>
        <w:rPr>
          <w:lang w:val="en-ID"/>
        </w:rPr>
      </w:pPr>
      <w:r w:rsidRPr="00A80D13">
        <w:rPr>
          <w:lang w:val="en-ID"/>
        </w:rPr>
        <w:t xml:space="preserve">Project preparation — the existing </w:t>
      </w:r>
      <w:proofErr w:type="spellStart"/>
      <w:r w:rsidRPr="00A80D13">
        <w:rPr>
          <w:lang w:val="en-ID"/>
        </w:rPr>
        <w:t>DiaryNotebook</w:t>
      </w:r>
      <w:proofErr w:type="spellEnd"/>
      <w:r w:rsidRPr="00A80D13">
        <w:rPr>
          <w:lang w:val="en-ID"/>
        </w:rPr>
        <w:t xml:space="preserve"> IntelliJ IDEA project (Jakarta EE, Tomcat) was opened and the web.xml welcome file was confirmed as the /index servlet.</w:t>
      </w:r>
    </w:p>
    <w:p w14:paraId="456E4D0C" w14:textId="77777777" w:rsidR="00A80D13" w:rsidRPr="00A80D13" w:rsidRDefault="00A80D13" w:rsidP="00A80D13">
      <w:pPr>
        <w:numPr>
          <w:ilvl w:val="0"/>
          <w:numId w:val="7"/>
        </w:numPr>
        <w:rPr>
          <w:lang w:val="en-ID"/>
        </w:rPr>
      </w:pPr>
      <w:r w:rsidRPr="00A80D13">
        <w:rPr>
          <w:lang w:val="en-ID"/>
        </w:rPr>
        <w:t>Login form design — a static login.html page was created with a username input field submitting via POST to the /login URL. No password field was required for this experiment.</w:t>
      </w:r>
    </w:p>
    <w:p w14:paraId="338EA98A" w14:textId="77777777" w:rsidR="00A80D13" w:rsidRPr="00A80D13" w:rsidRDefault="00A80D13" w:rsidP="00A80D13">
      <w:pPr>
        <w:numPr>
          <w:ilvl w:val="0"/>
          <w:numId w:val="7"/>
        </w:numPr>
        <w:rPr>
          <w:lang w:val="en-ID"/>
        </w:rPr>
      </w:pPr>
      <w:r w:rsidRPr="00A80D13">
        <w:rPr>
          <w:lang w:val="en-ID"/>
        </w:rPr>
        <w:t xml:space="preserve">Session creation in </w:t>
      </w:r>
      <w:proofErr w:type="spellStart"/>
      <w:r w:rsidRPr="00A80D13">
        <w:rPr>
          <w:lang w:val="en-ID"/>
        </w:rPr>
        <w:t>LoginServlet</w:t>
      </w:r>
      <w:proofErr w:type="spellEnd"/>
      <w:r w:rsidRPr="00A80D13">
        <w:rPr>
          <w:lang w:val="en-ID"/>
        </w:rPr>
        <w:t xml:space="preserve"> — the </w:t>
      </w:r>
      <w:proofErr w:type="spellStart"/>
      <w:proofErr w:type="gramStart"/>
      <w:r w:rsidRPr="00A80D13">
        <w:rPr>
          <w:lang w:val="en-ID"/>
        </w:rPr>
        <w:t>doPost</w:t>
      </w:r>
      <w:proofErr w:type="spellEnd"/>
      <w:r w:rsidRPr="00A80D13">
        <w:rPr>
          <w:lang w:val="en-ID"/>
        </w:rPr>
        <w:t>(</w:t>
      </w:r>
      <w:proofErr w:type="gramEnd"/>
      <w:r w:rsidRPr="00A80D13">
        <w:rPr>
          <w:lang w:val="en-ID"/>
        </w:rPr>
        <w:t xml:space="preserve">) method reads the username parameter, obtains or creates the </w:t>
      </w:r>
      <w:proofErr w:type="spellStart"/>
      <w:r w:rsidRPr="00A80D13">
        <w:rPr>
          <w:lang w:val="en-ID"/>
        </w:rPr>
        <w:t>HttpSession</w:t>
      </w:r>
      <w:proofErr w:type="spellEnd"/>
      <w:r w:rsidRPr="00A80D13">
        <w:rPr>
          <w:lang w:val="en-ID"/>
        </w:rPr>
        <w:t xml:space="preserve"> with </w:t>
      </w:r>
      <w:proofErr w:type="spellStart"/>
      <w:proofErr w:type="gramStart"/>
      <w:r w:rsidRPr="00A80D13">
        <w:rPr>
          <w:lang w:val="en-ID"/>
        </w:rPr>
        <w:t>request.getSession</w:t>
      </w:r>
      <w:proofErr w:type="spellEnd"/>
      <w:proofErr w:type="gramEnd"/>
      <w:r w:rsidRPr="00A80D13">
        <w:rPr>
          <w:lang w:val="en-ID"/>
        </w:rPr>
        <w:t xml:space="preserve">(), stores the username using </w:t>
      </w:r>
      <w:proofErr w:type="spellStart"/>
      <w:proofErr w:type="gramStart"/>
      <w:r w:rsidRPr="00A80D13">
        <w:rPr>
          <w:lang w:val="en-ID"/>
        </w:rPr>
        <w:t>session.setAttribute</w:t>
      </w:r>
      <w:proofErr w:type="spellEnd"/>
      <w:proofErr w:type="gramEnd"/>
      <w:r w:rsidRPr="00A80D13">
        <w:rPr>
          <w:lang w:val="en-ID"/>
        </w:rPr>
        <w:t>("user", username), then redirects to /index.</w:t>
      </w:r>
    </w:p>
    <w:p w14:paraId="030AE75B" w14:textId="77777777" w:rsidR="00A80D13" w:rsidRPr="00A80D13" w:rsidRDefault="00A80D13" w:rsidP="00A80D13">
      <w:pPr>
        <w:numPr>
          <w:ilvl w:val="0"/>
          <w:numId w:val="7"/>
        </w:numPr>
        <w:rPr>
          <w:lang w:val="en-ID"/>
        </w:rPr>
      </w:pPr>
      <w:r w:rsidRPr="00A80D13">
        <w:rPr>
          <w:lang w:val="en-ID"/>
        </w:rPr>
        <w:t xml:space="preserve">Session reading in </w:t>
      </w:r>
      <w:proofErr w:type="spellStart"/>
      <w:r w:rsidRPr="00A80D13">
        <w:rPr>
          <w:lang w:val="en-ID"/>
        </w:rPr>
        <w:t>DiaryListServlet</w:t>
      </w:r>
      <w:proofErr w:type="spellEnd"/>
      <w:r w:rsidRPr="00A80D13">
        <w:rPr>
          <w:lang w:val="en-ID"/>
        </w:rPr>
        <w:t xml:space="preserve"> — at the top of </w:t>
      </w:r>
      <w:proofErr w:type="spellStart"/>
      <w:proofErr w:type="gramStart"/>
      <w:r w:rsidRPr="00A80D13">
        <w:rPr>
          <w:lang w:val="en-ID"/>
        </w:rPr>
        <w:t>doGet</w:t>
      </w:r>
      <w:proofErr w:type="spellEnd"/>
      <w:r w:rsidRPr="00A80D13">
        <w:rPr>
          <w:lang w:val="en-ID"/>
        </w:rPr>
        <w:t>(</w:t>
      </w:r>
      <w:proofErr w:type="gramEnd"/>
      <w:r w:rsidRPr="00A80D13">
        <w:rPr>
          <w:lang w:val="en-ID"/>
        </w:rPr>
        <w:t xml:space="preserve">), </w:t>
      </w:r>
      <w:proofErr w:type="spellStart"/>
      <w:proofErr w:type="gramStart"/>
      <w:r w:rsidRPr="00A80D13">
        <w:rPr>
          <w:lang w:val="en-ID"/>
        </w:rPr>
        <w:t>session.getAttribute</w:t>
      </w:r>
      <w:proofErr w:type="spellEnd"/>
      <w:proofErr w:type="gramEnd"/>
      <w:r w:rsidRPr="00A80D13">
        <w:rPr>
          <w:lang w:val="en-ID"/>
        </w:rPr>
        <w:t xml:space="preserve">("user") is called. If the result is non-null the user is treated as logged in; </w:t>
      </w:r>
      <w:proofErr w:type="gramStart"/>
      <w:r w:rsidRPr="00A80D13">
        <w:rPr>
          <w:lang w:val="en-ID"/>
        </w:rPr>
        <w:t>otherwise</w:t>
      </w:r>
      <w:proofErr w:type="gramEnd"/>
      <w:r w:rsidRPr="00A80D13">
        <w:rPr>
          <w:lang w:val="en-ID"/>
        </w:rPr>
        <w:t xml:space="preserve"> they are treated as a guest.</w:t>
      </w:r>
    </w:p>
    <w:p w14:paraId="545A47D4" w14:textId="77777777" w:rsidR="00A80D13" w:rsidRPr="00A80D13" w:rsidRDefault="00A80D13" w:rsidP="00A80D13">
      <w:pPr>
        <w:numPr>
          <w:ilvl w:val="0"/>
          <w:numId w:val="7"/>
        </w:numPr>
        <w:rPr>
          <w:lang w:val="en-ID"/>
        </w:rPr>
      </w:pPr>
      <w:r w:rsidRPr="00A80D13">
        <w:rPr>
          <w:lang w:val="en-ID"/>
        </w:rPr>
        <w:t xml:space="preserve">Conditional page output — the </w:t>
      </w:r>
      <w:proofErr w:type="spellStart"/>
      <w:r w:rsidRPr="00A80D13">
        <w:rPr>
          <w:lang w:val="en-ID"/>
        </w:rPr>
        <w:t>DiaryListServlet</w:t>
      </w:r>
      <w:proofErr w:type="spellEnd"/>
      <w:r w:rsidRPr="00A80D13">
        <w:rPr>
          <w:lang w:val="en-ID"/>
        </w:rPr>
        <w:t xml:space="preserve"> generates different HTML depending on login state: the welcome message and Logout/Login button change, and the Delete button for each diary entry is only rendered when the user session is active.</w:t>
      </w:r>
    </w:p>
    <w:p w14:paraId="2E5EB4C0" w14:textId="77777777" w:rsidR="00A80D13" w:rsidRDefault="00A80D13" w:rsidP="00A80D13">
      <w:pPr>
        <w:numPr>
          <w:ilvl w:val="0"/>
          <w:numId w:val="7"/>
        </w:numPr>
        <w:rPr>
          <w:lang w:val="en-ID"/>
        </w:rPr>
      </w:pPr>
      <w:r w:rsidRPr="00A80D13">
        <w:rPr>
          <w:lang w:val="en-ID"/>
        </w:rPr>
        <w:t xml:space="preserve">Logout implementation — </w:t>
      </w:r>
      <w:proofErr w:type="spellStart"/>
      <w:r w:rsidRPr="00A80D13">
        <w:rPr>
          <w:lang w:val="en-ID"/>
        </w:rPr>
        <w:t>LogoutServlet.doGet</w:t>
      </w:r>
      <w:proofErr w:type="spellEnd"/>
      <w:r w:rsidRPr="00A80D13">
        <w:rPr>
          <w:lang w:val="en-ID"/>
        </w:rPr>
        <w:t xml:space="preserve">() calls </w:t>
      </w:r>
      <w:proofErr w:type="spellStart"/>
      <w:proofErr w:type="gramStart"/>
      <w:r w:rsidRPr="00A80D13">
        <w:rPr>
          <w:lang w:val="en-ID"/>
        </w:rPr>
        <w:t>session.invalidate</w:t>
      </w:r>
      <w:proofErr w:type="spellEnd"/>
      <w:proofErr w:type="gramEnd"/>
      <w:r w:rsidRPr="00A80D13">
        <w:rPr>
          <w:lang w:val="en-ID"/>
        </w:rPr>
        <w:t>() then redirects to /index, clearing all session data.</w:t>
      </w:r>
    </w:p>
    <w:p w14:paraId="163AF1E7" w14:textId="164D4BB9" w:rsidR="00A80D13" w:rsidRPr="00A80D13" w:rsidRDefault="00A80D13" w:rsidP="00A80D13">
      <w:pPr>
        <w:numPr>
          <w:ilvl w:val="0"/>
          <w:numId w:val="7"/>
        </w:numPr>
        <w:rPr>
          <w:lang w:val="en-ID"/>
        </w:rPr>
      </w:pPr>
      <w:r w:rsidRPr="00A80D13">
        <w:rPr>
          <w:lang w:val="en-ID"/>
        </w:rPr>
        <w:t>Browser testing — the full CRUD cycle was tested both as a guest and after login to verify that session state controls button visibility correctly.</w:t>
      </w:r>
    </w:p>
    <w:p w14:paraId="3F5996CF" w14:textId="77777777" w:rsidR="00367FD8" w:rsidRDefault="00000000">
      <w:pPr>
        <w:spacing w:before="120" w:after="40"/>
      </w:pPr>
      <w:r>
        <w:rPr>
          <w:b/>
          <w:color w:val="4472C4"/>
          <w:sz w:val="22"/>
        </w:rPr>
        <w:t>5.2 Key Code</w:t>
      </w:r>
    </w:p>
    <w:p w14:paraId="1961DA07" w14:textId="77777777" w:rsidR="00A80D13" w:rsidRPr="009513A1" w:rsidRDefault="00A80D13" w:rsidP="00A80D13">
      <w:pPr>
        <w:spacing w:after="100" w:line="240" w:lineRule="auto"/>
        <w:rPr>
          <w:rFonts w:cs="Arial"/>
          <w:szCs w:val="21"/>
          <w:lang w:val="en-ID" w:eastAsia="zh-CN"/>
        </w:rPr>
      </w:pPr>
      <w:r w:rsidRPr="009513A1">
        <w:rPr>
          <w:rFonts w:cs="Arial"/>
          <w:b/>
          <w:bCs/>
          <w:szCs w:val="21"/>
          <w:lang w:val="en-ID" w:eastAsia="zh-CN"/>
        </w:rPr>
        <w:t>LoginServlet.java</w:t>
      </w:r>
      <w:r w:rsidRPr="009513A1">
        <w:rPr>
          <w:rFonts w:cs="Arial"/>
          <w:szCs w:val="21"/>
          <w:lang w:val="en-ID" w:eastAsia="zh-CN"/>
        </w:rPr>
        <w:t xml:space="preserve"> — creates the session and stores the username</w:t>
      </w:r>
    </w:p>
    <w:p w14:paraId="59F60B0B" w14:textId="77777777" w:rsidR="00A80D13" w:rsidRPr="00A80D13" w:rsidRDefault="00A80D13" w:rsidP="00A80D13">
      <w:pPr>
        <w:spacing w:after="80" w:line="240" w:lineRule="auto"/>
        <w:rPr>
          <w:rFonts w:cs="Arial"/>
          <w:sz w:val="22"/>
          <w:lang w:val="en-ID" w:eastAsia="zh-CN"/>
        </w:rPr>
      </w:pPr>
    </w:p>
    <w:p w14:paraId="4F12904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@WebServlet("/login")</w:t>
      </w:r>
    </w:p>
    <w:p w14:paraId="16366B4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public class </w:t>
      </w:r>
      <w:proofErr w:type="spellStart"/>
      <w:r w:rsidRPr="00A80D13">
        <w:rPr>
          <w:rFonts w:ascii="Courier New" w:eastAsia="Courier New" w:hAnsi="Courier New" w:cs="Courier New"/>
          <w:color w:val="1A1A2E"/>
          <w:sz w:val="18"/>
          <w:szCs w:val="18"/>
          <w:lang w:val="en-ID" w:eastAsia="zh-CN"/>
        </w:rPr>
        <w:t>LoginServlet</w:t>
      </w:r>
      <w:proofErr w:type="spellEnd"/>
      <w:r w:rsidRPr="00A80D13">
        <w:rPr>
          <w:rFonts w:ascii="Courier New" w:eastAsia="Courier New" w:hAnsi="Courier New" w:cs="Courier New"/>
          <w:color w:val="1A1A2E"/>
          <w:sz w:val="18"/>
          <w:szCs w:val="18"/>
          <w:lang w:val="en-ID" w:eastAsia="zh-CN"/>
        </w:rPr>
        <w:t xml:space="preserve"> extends </w:t>
      </w:r>
      <w:proofErr w:type="spellStart"/>
      <w:r w:rsidRPr="00A80D13">
        <w:rPr>
          <w:rFonts w:ascii="Courier New" w:eastAsia="Courier New" w:hAnsi="Courier New" w:cs="Courier New"/>
          <w:color w:val="1A1A2E"/>
          <w:sz w:val="18"/>
          <w:szCs w:val="18"/>
          <w:lang w:val="en-ID" w:eastAsia="zh-CN"/>
        </w:rPr>
        <w:t>HttpServlet</w:t>
      </w:r>
      <w:proofErr w:type="spellEnd"/>
      <w:r w:rsidRPr="00A80D13">
        <w:rPr>
          <w:rFonts w:ascii="Courier New" w:eastAsia="Courier New" w:hAnsi="Courier New" w:cs="Courier New"/>
          <w:color w:val="1A1A2E"/>
          <w:sz w:val="18"/>
          <w:szCs w:val="18"/>
          <w:lang w:val="en-ID" w:eastAsia="zh-CN"/>
        </w:rPr>
        <w:t xml:space="preserve"> {</w:t>
      </w:r>
    </w:p>
    <w:p w14:paraId="40BE816C" w14:textId="77777777" w:rsidR="00A80D13" w:rsidRPr="00A80D13" w:rsidRDefault="00A80D13" w:rsidP="00A80D13">
      <w:pPr>
        <w:shd w:val="clear" w:color="auto" w:fill="F0F0F0"/>
        <w:spacing w:after="0" w:line="240" w:lineRule="auto"/>
        <w:ind w:left="360"/>
        <w:rPr>
          <w:rFonts w:cs="Arial"/>
          <w:sz w:val="22"/>
          <w:lang w:val="en-ID" w:eastAsia="zh-CN"/>
        </w:rPr>
      </w:pPr>
    </w:p>
    <w:p w14:paraId="6777E506"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protected void </w:t>
      </w:r>
      <w:proofErr w:type="spellStart"/>
      <w:proofErr w:type="gramStart"/>
      <w:r w:rsidRPr="00A80D13">
        <w:rPr>
          <w:rFonts w:ascii="Courier New" w:eastAsia="Courier New" w:hAnsi="Courier New" w:cs="Courier New"/>
          <w:color w:val="1A1A2E"/>
          <w:sz w:val="18"/>
          <w:szCs w:val="18"/>
          <w:lang w:val="en-ID" w:eastAsia="zh-CN"/>
        </w:rPr>
        <w:t>doPost</w:t>
      </w:r>
      <w:proofErr w:type="spellEnd"/>
      <w:r w:rsidRPr="00A80D13">
        <w:rPr>
          <w:rFonts w:ascii="Courier New" w:eastAsia="Courier New" w:hAnsi="Courier New" w:cs="Courier New"/>
          <w:color w:val="1A1A2E"/>
          <w:sz w:val="18"/>
          <w:szCs w:val="18"/>
          <w:lang w:val="en-ID" w:eastAsia="zh-CN"/>
        </w:rPr>
        <w:t>(</w:t>
      </w:r>
      <w:proofErr w:type="spellStart"/>
      <w:proofErr w:type="gramEnd"/>
      <w:r w:rsidRPr="00A80D13">
        <w:rPr>
          <w:rFonts w:ascii="Courier New" w:eastAsia="Courier New" w:hAnsi="Courier New" w:cs="Courier New"/>
          <w:color w:val="1A1A2E"/>
          <w:sz w:val="18"/>
          <w:szCs w:val="18"/>
          <w:lang w:val="en-ID" w:eastAsia="zh-CN"/>
        </w:rPr>
        <w:t>HttpServletRequest</w:t>
      </w:r>
      <w:proofErr w:type="spellEnd"/>
      <w:r w:rsidRPr="00A80D13">
        <w:rPr>
          <w:rFonts w:ascii="Courier New" w:eastAsia="Courier New" w:hAnsi="Courier New" w:cs="Courier New"/>
          <w:color w:val="1A1A2E"/>
          <w:sz w:val="18"/>
          <w:szCs w:val="18"/>
          <w:lang w:val="en-ID" w:eastAsia="zh-CN"/>
        </w:rPr>
        <w:t xml:space="preserve"> request,</w:t>
      </w:r>
    </w:p>
    <w:p w14:paraId="7D99FA62"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HttpServletResponse</w:t>
      </w:r>
      <w:proofErr w:type="spellEnd"/>
      <w:r w:rsidRPr="00A80D13">
        <w:rPr>
          <w:rFonts w:ascii="Courier New" w:eastAsia="Courier New" w:hAnsi="Courier New" w:cs="Courier New"/>
          <w:color w:val="1A1A2E"/>
          <w:sz w:val="18"/>
          <w:szCs w:val="18"/>
          <w:lang w:val="en-ID" w:eastAsia="zh-CN"/>
        </w:rPr>
        <w:t xml:space="preserve"> response)</w:t>
      </w:r>
    </w:p>
    <w:p w14:paraId="17276E53"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throws </w:t>
      </w:r>
      <w:proofErr w:type="spellStart"/>
      <w:r w:rsidRPr="00A80D13">
        <w:rPr>
          <w:rFonts w:ascii="Courier New" w:eastAsia="Courier New" w:hAnsi="Courier New" w:cs="Courier New"/>
          <w:color w:val="1A1A2E"/>
          <w:sz w:val="18"/>
          <w:szCs w:val="18"/>
          <w:lang w:val="en-ID" w:eastAsia="zh-CN"/>
        </w:rPr>
        <w:t>IOException</w:t>
      </w:r>
      <w:proofErr w:type="spellEnd"/>
      <w:r w:rsidRPr="00A80D13">
        <w:rPr>
          <w:rFonts w:ascii="Courier New" w:eastAsia="Courier New" w:hAnsi="Courier New" w:cs="Courier New"/>
          <w:color w:val="1A1A2E"/>
          <w:sz w:val="18"/>
          <w:szCs w:val="18"/>
          <w:lang w:val="en-ID" w:eastAsia="zh-CN"/>
        </w:rPr>
        <w:t xml:space="preserve"> {</w:t>
      </w:r>
    </w:p>
    <w:p w14:paraId="5EC02F35" w14:textId="77777777" w:rsidR="00A80D13" w:rsidRPr="00A80D13" w:rsidRDefault="00A80D13" w:rsidP="00A80D13">
      <w:pPr>
        <w:shd w:val="clear" w:color="auto" w:fill="F0F0F0"/>
        <w:spacing w:after="0" w:line="240" w:lineRule="auto"/>
        <w:ind w:left="360"/>
        <w:rPr>
          <w:rFonts w:cs="Arial"/>
          <w:sz w:val="22"/>
          <w:lang w:val="en-ID" w:eastAsia="zh-CN"/>
        </w:rPr>
      </w:pPr>
    </w:p>
    <w:p w14:paraId="0DDFE1E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String username = </w:t>
      </w:r>
      <w:proofErr w:type="spellStart"/>
      <w:proofErr w:type="gramStart"/>
      <w:r w:rsidRPr="00A80D13">
        <w:rPr>
          <w:rFonts w:ascii="Courier New" w:eastAsia="Courier New" w:hAnsi="Courier New" w:cs="Courier New"/>
          <w:color w:val="1A1A2E"/>
          <w:sz w:val="18"/>
          <w:szCs w:val="18"/>
          <w:lang w:val="en-ID" w:eastAsia="zh-CN"/>
        </w:rPr>
        <w:t>request.getParameter</w:t>
      </w:r>
      <w:proofErr w:type="spellEnd"/>
      <w:proofErr w:type="gramEnd"/>
      <w:r w:rsidRPr="00A80D13">
        <w:rPr>
          <w:rFonts w:ascii="Courier New" w:eastAsia="Courier New" w:hAnsi="Courier New" w:cs="Courier New"/>
          <w:color w:val="1A1A2E"/>
          <w:sz w:val="18"/>
          <w:szCs w:val="18"/>
          <w:lang w:val="en-ID" w:eastAsia="zh-CN"/>
        </w:rPr>
        <w:t>("username");</w:t>
      </w:r>
    </w:p>
    <w:p w14:paraId="60EAA9CB" w14:textId="77777777" w:rsidR="00A80D13" w:rsidRPr="00A80D13" w:rsidRDefault="00A80D13" w:rsidP="00A80D13">
      <w:pPr>
        <w:shd w:val="clear" w:color="auto" w:fill="F0F0F0"/>
        <w:spacing w:after="0" w:line="240" w:lineRule="auto"/>
        <w:ind w:left="360"/>
        <w:rPr>
          <w:rFonts w:cs="Arial"/>
          <w:sz w:val="22"/>
          <w:lang w:val="en-ID" w:eastAsia="zh-CN"/>
        </w:rPr>
      </w:pPr>
    </w:p>
    <w:p w14:paraId="2580BE2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 Obtain or create the session for this user</w:t>
      </w:r>
    </w:p>
    <w:p w14:paraId="570B4C6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HttpSession</w:t>
      </w:r>
      <w:proofErr w:type="spellEnd"/>
      <w:r w:rsidRPr="00A80D13">
        <w:rPr>
          <w:rFonts w:ascii="Courier New" w:eastAsia="Courier New" w:hAnsi="Courier New" w:cs="Courier New"/>
          <w:color w:val="1A1A2E"/>
          <w:sz w:val="18"/>
          <w:szCs w:val="18"/>
          <w:lang w:val="en-ID" w:eastAsia="zh-CN"/>
        </w:rPr>
        <w:t xml:space="preserve"> session = </w:t>
      </w:r>
      <w:proofErr w:type="spellStart"/>
      <w:proofErr w:type="gramStart"/>
      <w:r w:rsidRPr="00A80D13">
        <w:rPr>
          <w:rFonts w:ascii="Courier New" w:eastAsia="Courier New" w:hAnsi="Courier New" w:cs="Courier New"/>
          <w:color w:val="1A1A2E"/>
          <w:sz w:val="18"/>
          <w:szCs w:val="18"/>
          <w:lang w:val="en-ID" w:eastAsia="zh-CN"/>
        </w:rPr>
        <w:t>request.getSession</w:t>
      </w:r>
      <w:proofErr w:type="spellEnd"/>
      <w:proofErr w:type="gramEnd"/>
      <w:r w:rsidRPr="00A80D13">
        <w:rPr>
          <w:rFonts w:ascii="Courier New" w:eastAsia="Courier New" w:hAnsi="Courier New" w:cs="Courier New"/>
          <w:color w:val="1A1A2E"/>
          <w:sz w:val="18"/>
          <w:szCs w:val="18"/>
          <w:lang w:val="en-ID" w:eastAsia="zh-CN"/>
        </w:rPr>
        <w:t>();</w:t>
      </w:r>
    </w:p>
    <w:p w14:paraId="677F301C"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 Store the username so other servlets can read it</w:t>
      </w:r>
    </w:p>
    <w:p w14:paraId="15658574"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session.setAttribute</w:t>
      </w:r>
      <w:proofErr w:type="spellEnd"/>
      <w:proofErr w:type="gramEnd"/>
      <w:r w:rsidRPr="00A80D13">
        <w:rPr>
          <w:rFonts w:ascii="Courier New" w:eastAsia="Courier New" w:hAnsi="Courier New" w:cs="Courier New"/>
          <w:color w:val="1A1A2E"/>
          <w:sz w:val="18"/>
          <w:szCs w:val="18"/>
          <w:lang w:val="en-ID" w:eastAsia="zh-CN"/>
        </w:rPr>
        <w:t>("user", username);</w:t>
      </w:r>
    </w:p>
    <w:p w14:paraId="72BD8077" w14:textId="77777777" w:rsidR="00A80D13" w:rsidRPr="00A80D13" w:rsidRDefault="00A80D13" w:rsidP="00A80D13">
      <w:pPr>
        <w:shd w:val="clear" w:color="auto" w:fill="F0F0F0"/>
        <w:spacing w:after="0" w:line="240" w:lineRule="auto"/>
        <w:ind w:left="360"/>
        <w:rPr>
          <w:rFonts w:cs="Arial"/>
          <w:sz w:val="22"/>
          <w:lang w:val="en-ID" w:eastAsia="zh-CN"/>
        </w:rPr>
      </w:pPr>
    </w:p>
    <w:p w14:paraId="6AF64073"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response.sendRedirect</w:t>
      </w:r>
      <w:proofErr w:type="spellEnd"/>
      <w:proofErr w:type="gramEnd"/>
      <w:r w:rsidRPr="00A80D13">
        <w:rPr>
          <w:rFonts w:ascii="Courier New" w:eastAsia="Courier New" w:hAnsi="Courier New" w:cs="Courier New"/>
          <w:color w:val="1A1A2E"/>
          <w:sz w:val="18"/>
          <w:szCs w:val="18"/>
          <w:lang w:val="en-ID" w:eastAsia="zh-CN"/>
        </w:rPr>
        <w:t>("index");</w:t>
      </w:r>
    </w:p>
    <w:p w14:paraId="0413794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
    <w:p w14:paraId="7A20A29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t>
      </w:r>
    </w:p>
    <w:p w14:paraId="510A2FC1" w14:textId="77777777" w:rsidR="00A80D13" w:rsidRPr="00A80D13" w:rsidRDefault="00A80D13" w:rsidP="00A80D13">
      <w:pPr>
        <w:spacing w:after="80" w:line="240" w:lineRule="auto"/>
        <w:rPr>
          <w:rFonts w:cs="Arial"/>
          <w:sz w:val="22"/>
          <w:lang w:val="en-ID" w:eastAsia="zh-CN"/>
        </w:rPr>
      </w:pPr>
    </w:p>
    <w:p w14:paraId="0ED6E23F" w14:textId="77777777" w:rsidR="00A80D13" w:rsidRPr="009513A1" w:rsidRDefault="00A80D13" w:rsidP="00A80D13">
      <w:pPr>
        <w:spacing w:after="100" w:line="240" w:lineRule="auto"/>
        <w:rPr>
          <w:rFonts w:cs="Arial"/>
          <w:szCs w:val="21"/>
          <w:lang w:val="en-ID" w:eastAsia="zh-CN"/>
        </w:rPr>
      </w:pPr>
      <w:proofErr w:type="spellStart"/>
      <w:proofErr w:type="gramStart"/>
      <w:r w:rsidRPr="009513A1">
        <w:rPr>
          <w:rFonts w:cs="Arial"/>
          <w:szCs w:val="21"/>
          <w:lang w:val="en-ID" w:eastAsia="zh-CN"/>
        </w:rPr>
        <w:t>request.getSession</w:t>
      </w:r>
      <w:proofErr w:type="spellEnd"/>
      <w:proofErr w:type="gramEnd"/>
      <w:r w:rsidRPr="009513A1">
        <w:rPr>
          <w:rFonts w:cs="Arial"/>
          <w:szCs w:val="21"/>
          <w:lang w:val="en-ID" w:eastAsia="zh-CN"/>
        </w:rPr>
        <w:t xml:space="preserve">() returns an existing session or creates a new one. </w:t>
      </w:r>
      <w:proofErr w:type="spellStart"/>
      <w:proofErr w:type="gramStart"/>
      <w:r w:rsidRPr="009513A1">
        <w:rPr>
          <w:rFonts w:cs="Arial"/>
          <w:szCs w:val="21"/>
          <w:lang w:val="en-ID" w:eastAsia="zh-CN"/>
        </w:rPr>
        <w:t>session.setAttribute</w:t>
      </w:r>
      <w:proofErr w:type="spellEnd"/>
      <w:proofErr w:type="gramEnd"/>
      <w:r w:rsidRPr="009513A1">
        <w:rPr>
          <w:rFonts w:cs="Arial"/>
          <w:szCs w:val="21"/>
          <w:lang w:val="en-ID" w:eastAsia="zh-CN"/>
        </w:rPr>
        <w:t>("user", username) makes the username available to every subsequent request within the same browser session.</w:t>
      </w:r>
    </w:p>
    <w:p w14:paraId="64B24A46" w14:textId="77777777" w:rsidR="00A80D13" w:rsidRPr="009513A1" w:rsidRDefault="00A80D13" w:rsidP="00A80D13">
      <w:pPr>
        <w:spacing w:after="80" w:line="240" w:lineRule="auto"/>
        <w:rPr>
          <w:rFonts w:cs="Arial"/>
          <w:szCs w:val="21"/>
          <w:lang w:val="en-ID" w:eastAsia="zh-CN"/>
        </w:rPr>
      </w:pPr>
    </w:p>
    <w:p w14:paraId="26D852E5" w14:textId="77777777" w:rsidR="00A80D13" w:rsidRPr="009513A1" w:rsidRDefault="00A80D13" w:rsidP="00A80D13">
      <w:pPr>
        <w:spacing w:after="100" w:line="240" w:lineRule="auto"/>
        <w:rPr>
          <w:rFonts w:cs="Arial"/>
          <w:szCs w:val="21"/>
          <w:lang w:val="en-ID" w:eastAsia="zh-CN"/>
        </w:rPr>
      </w:pPr>
      <w:r w:rsidRPr="009513A1">
        <w:rPr>
          <w:rFonts w:cs="Arial"/>
          <w:b/>
          <w:bCs/>
          <w:szCs w:val="21"/>
          <w:lang w:val="en-ID" w:eastAsia="zh-CN"/>
        </w:rPr>
        <w:t>DiaryListServlet.java</w:t>
      </w:r>
      <w:r w:rsidRPr="009513A1">
        <w:rPr>
          <w:rFonts w:cs="Arial"/>
          <w:szCs w:val="21"/>
          <w:lang w:val="en-ID" w:eastAsia="zh-CN"/>
        </w:rPr>
        <w:t xml:space="preserve"> — reads the session and controls conditional output</w:t>
      </w:r>
    </w:p>
    <w:p w14:paraId="53F0F182" w14:textId="77777777" w:rsidR="00A80D13" w:rsidRPr="00A80D13" w:rsidRDefault="00A80D13" w:rsidP="00A80D13">
      <w:pPr>
        <w:spacing w:after="80" w:line="240" w:lineRule="auto"/>
        <w:rPr>
          <w:rFonts w:cs="Arial"/>
          <w:sz w:val="22"/>
          <w:lang w:val="en-ID" w:eastAsia="zh-CN"/>
        </w:rPr>
      </w:pPr>
    </w:p>
    <w:p w14:paraId="5D6DEBA8"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1. Read the session attribute</w:t>
      </w:r>
    </w:p>
    <w:p w14:paraId="5CF6674B" w14:textId="77777777" w:rsidR="00A80D13" w:rsidRPr="00A80D13" w:rsidRDefault="00A80D13" w:rsidP="00A80D13">
      <w:pPr>
        <w:shd w:val="clear" w:color="auto" w:fill="F0F0F0"/>
        <w:spacing w:after="0" w:line="240" w:lineRule="auto"/>
        <w:ind w:left="360"/>
        <w:rPr>
          <w:rFonts w:cs="Arial"/>
          <w:sz w:val="22"/>
          <w:lang w:val="en-ID" w:eastAsia="zh-CN"/>
        </w:rPr>
      </w:pPr>
      <w:proofErr w:type="spellStart"/>
      <w:r w:rsidRPr="00A80D13">
        <w:rPr>
          <w:rFonts w:ascii="Courier New" w:eastAsia="Courier New" w:hAnsi="Courier New" w:cs="Courier New"/>
          <w:color w:val="1A1A2E"/>
          <w:sz w:val="18"/>
          <w:szCs w:val="18"/>
          <w:lang w:val="en-ID" w:eastAsia="zh-CN"/>
        </w:rPr>
        <w:t>HttpSession</w:t>
      </w:r>
      <w:proofErr w:type="spellEnd"/>
      <w:r w:rsidRPr="00A80D13">
        <w:rPr>
          <w:rFonts w:ascii="Courier New" w:eastAsia="Courier New" w:hAnsi="Courier New" w:cs="Courier New"/>
          <w:color w:val="1A1A2E"/>
          <w:sz w:val="18"/>
          <w:szCs w:val="18"/>
          <w:lang w:val="en-ID" w:eastAsia="zh-CN"/>
        </w:rPr>
        <w:t xml:space="preserve"> session = </w:t>
      </w:r>
      <w:proofErr w:type="spellStart"/>
      <w:proofErr w:type="gramStart"/>
      <w:r w:rsidRPr="00A80D13">
        <w:rPr>
          <w:rFonts w:ascii="Courier New" w:eastAsia="Courier New" w:hAnsi="Courier New" w:cs="Courier New"/>
          <w:color w:val="1A1A2E"/>
          <w:sz w:val="18"/>
          <w:szCs w:val="18"/>
          <w:lang w:val="en-ID" w:eastAsia="zh-CN"/>
        </w:rPr>
        <w:t>request.getSession</w:t>
      </w:r>
      <w:proofErr w:type="spellEnd"/>
      <w:proofErr w:type="gramEnd"/>
      <w:r w:rsidRPr="00A80D13">
        <w:rPr>
          <w:rFonts w:ascii="Courier New" w:eastAsia="Courier New" w:hAnsi="Courier New" w:cs="Courier New"/>
          <w:color w:val="1A1A2E"/>
          <w:sz w:val="18"/>
          <w:szCs w:val="18"/>
          <w:lang w:val="en-ID" w:eastAsia="zh-CN"/>
        </w:rPr>
        <w:t>();</w:t>
      </w:r>
    </w:p>
    <w:p w14:paraId="73E58B3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lastRenderedPageBreak/>
        <w:t xml:space="preserve">String user = (String) </w:t>
      </w:r>
      <w:proofErr w:type="spellStart"/>
      <w:proofErr w:type="gramStart"/>
      <w:r w:rsidRPr="00A80D13">
        <w:rPr>
          <w:rFonts w:ascii="Courier New" w:eastAsia="Courier New" w:hAnsi="Courier New" w:cs="Courier New"/>
          <w:color w:val="1A1A2E"/>
          <w:sz w:val="18"/>
          <w:szCs w:val="18"/>
          <w:lang w:val="en-ID" w:eastAsia="zh-CN"/>
        </w:rPr>
        <w:t>session.getAttribute</w:t>
      </w:r>
      <w:proofErr w:type="spellEnd"/>
      <w:proofErr w:type="gramEnd"/>
      <w:r w:rsidRPr="00A80D13">
        <w:rPr>
          <w:rFonts w:ascii="Courier New" w:eastAsia="Courier New" w:hAnsi="Courier New" w:cs="Courier New"/>
          <w:color w:val="1A1A2E"/>
          <w:sz w:val="18"/>
          <w:szCs w:val="18"/>
          <w:lang w:val="en-ID" w:eastAsia="zh-CN"/>
        </w:rPr>
        <w:t>("user");</w:t>
      </w:r>
    </w:p>
    <w:p w14:paraId="481B07E3" w14:textId="77777777" w:rsidR="00A80D13" w:rsidRPr="00A80D13" w:rsidRDefault="00A80D13" w:rsidP="00A80D13">
      <w:pPr>
        <w:shd w:val="clear" w:color="auto" w:fill="F0F0F0"/>
        <w:spacing w:after="0" w:line="240" w:lineRule="auto"/>
        <w:ind w:left="360"/>
        <w:rPr>
          <w:rFonts w:cs="Arial"/>
          <w:sz w:val="22"/>
          <w:lang w:val="en-ID" w:eastAsia="zh-CN"/>
        </w:rPr>
      </w:pPr>
    </w:p>
    <w:p w14:paraId="500A64CF"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2. Conditional header: show username or 'Not logged in'</w:t>
      </w:r>
    </w:p>
    <w:p w14:paraId="39CA2EC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if (</w:t>
      </w:r>
      <w:proofErr w:type="gramStart"/>
      <w:r w:rsidRPr="00A80D13">
        <w:rPr>
          <w:rFonts w:ascii="Courier New" w:eastAsia="Courier New" w:hAnsi="Courier New" w:cs="Courier New"/>
          <w:color w:val="1A1A2E"/>
          <w:sz w:val="18"/>
          <w:szCs w:val="18"/>
          <w:lang w:val="en-ID" w:eastAsia="zh-CN"/>
        </w:rPr>
        <w:t>user !</w:t>
      </w:r>
      <w:proofErr w:type="gramEnd"/>
      <w:r w:rsidRPr="00A80D13">
        <w:rPr>
          <w:rFonts w:ascii="Courier New" w:eastAsia="Courier New" w:hAnsi="Courier New" w:cs="Courier New"/>
          <w:color w:val="1A1A2E"/>
          <w:sz w:val="18"/>
          <w:szCs w:val="18"/>
          <w:lang w:val="en-ID" w:eastAsia="zh-CN"/>
        </w:rPr>
        <w:t>= null) {</w:t>
      </w:r>
    </w:p>
    <w:p w14:paraId="1C70FFAE"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("&lt;div&gt;Welcome, &lt;strong&gt;" + user + "&lt;/strong&gt;&lt;/div&gt;");</w:t>
      </w:r>
    </w:p>
    <w:p w14:paraId="360D6DF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 xml:space="preserve">("&lt;a </w:t>
      </w:r>
      <w:proofErr w:type="spellStart"/>
      <w:r w:rsidRPr="00A80D13">
        <w:rPr>
          <w:rFonts w:ascii="Courier New" w:eastAsia="Courier New" w:hAnsi="Courier New" w:cs="Courier New"/>
          <w:color w:val="1A1A2E"/>
          <w:sz w:val="18"/>
          <w:szCs w:val="18"/>
          <w:lang w:val="en-ID" w:eastAsia="zh-CN"/>
        </w:rPr>
        <w:t>href</w:t>
      </w:r>
      <w:proofErr w:type="spellEnd"/>
      <w:r w:rsidRPr="00A80D13">
        <w:rPr>
          <w:rFonts w:ascii="Courier New" w:eastAsia="Courier New" w:hAnsi="Courier New" w:cs="Courier New"/>
          <w:color w:val="1A1A2E"/>
          <w:sz w:val="18"/>
          <w:szCs w:val="18"/>
          <w:lang w:val="en-ID" w:eastAsia="zh-CN"/>
        </w:rPr>
        <w:t>='logout' class='</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-danger'&gt;Logout&lt;/a&gt;");</w:t>
      </w:r>
    </w:p>
    <w:p w14:paraId="3C402F3D"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else {</w:t>
      </w:r>
    </w:p>
    <w:p w14:paraId="05610BD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("&lt;div&gt;Not logged in&lt;/div&gt;");</w:t>
      </w:r>
    </w:p>
    <w:p w14:paraId="770FA798"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 xml:space="preserve">("&lt;a </w:t>
      </w:r>
      <w:proofErr w:type="spellStart"/>
      <w:r w:rsidRPr="00A80D13">
        <w:rPr>
          <w:rFonts w:ascii="Courier New" w:eastAsia="Courier New" w:hAnsi="Courier New" w:cs="Courier New"/>
          <w:color w:val="1A1A2E"/>
          <w:sz w:val="18"/>
          <w:szCs w:val="18"/>
          <w:lang w:val="en-ID" w:eastAsia="zh-CN"/>
        </w:rPr>
        <w:t>href</w:t>
      </w:r>
      <w:proofErr w:type="spellEnd"/>
      <w:r w:rsidRPr="00A80D13">
        <w:rPr>
          <w:rFonts w:ascii="Courier New" w:eastAsia="Courier New" w:hAnsi="Courier New" w:cs="Courier New"/>
          <w:color w:val="1A1A2E"/>
          <w:sz w:val="18"/>
          <w:szCs w:val="18"/>
          <w:lang w:val="en-ID" w:eastAsia="zh-CN"/>
        </w:rPr>
        <w:t>='login.html' class='</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-primary'&gt;Login&lt;/a&gt;");</w:t>
      </w:r>
    </w:p>
    <w:p w14:paraId="2E9D5B6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t>
      </w:r>
    </w:p>
    <w:p w14:paraId="65C8F29B" w14:textId="77777777" w:rsidR="00A80D13" w:rsidRPr="00A80D13" w:rsidRDefault="00A80D13" w:rsidP="00A80D13">
      <w:pPr>
        <w:shd w:val="clear" w:color="auto" w:fill="F0F0F0"/>
        <w:spacing w:after="0" w:line="240" w:lineRule="auto"/>
        <w:ind w:left="360"/>
        <w:rPr>
          <w:rFonts w:cs="Arial"/>
          <w:sz w:val="22"/>
          <w:lang w:val="en-ID" w:eastAsia="zh-CN"/>
        </w:rPr>
      </w:pPr>
    </w:p>
    <w:p w14:paraId="6910233C"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3. Conditional Delete button inside the diary list loop</w:t>
      </w:r>
    </w:p>
    <w:p w14:paraId="2B24A976"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if (</w:t>
      </w:r>
      <w:proofErr w:type="gramStart"/>
      <w:r w:rsidRPr="00A80D13">
        <w:rPr>
          <w:rFonts w:ascii="Courier New" w:eastAsia="Courier New" w:hAnsi="Courier New" w:cs="Courier New"/>
          <w:color w:val="1A1A2E"/>
          <w:sz w:val="18"/>
          <w:szCs w:val="18"/>
          <w:lang w:val="en-ID" w:eastAsia="zh-CN"/>
        </w:rPr>
        <w:t>user !</w:t>
      </w:r>
      <w:proofErr w:type="gramEnd"/>
      <w:r w:rsidRPr="00A80D13">
        <w:rPr>
          <w:rFonts w:ascii="Courier New" w:eastAsia="Courier New" w:hAnsi="Courier New" w:cs="Courier New"/>
          <w:color w:val="1A1A2E"/>
          <w:sz w:val="18"/>
          <w:szCs w:val="18"/>
          <w:lang w:val="en-ID" w:eastAsia="zh-CN"/>
        </w:rPr>
        <w:t>= null) {</w:t>
      </w:r>
    </w:p>
    <w:p w14:paraId="3885E697"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 xml:space="preserve">("&lt;a </w:t>
      </w:r>
      <w:proofErr w:type="spellStart"/>
      <w:r w:rsidRPr="00A80D13">
        <w:rPr>
          <w:rFonts w:ascii="Courier New" w:eastAsia="Courier New" w:hAnsi="Courier New" w:cs="Courier New"/>
          <w:color w:val="1A1A2E"/>
          <w:sz w:val="18"/>
          <w:szCs w:val="18"/>
          <w:lang w:val="en-ID" w:eastAsia="zh-CN"/>
        </w:rPr>
        <w:t>href</w:t>
      </w:r>
      <w:proofErr w:type="spellEnd"/>
      <w:r w:rsidRPr="00A80D13">
        <w:rPr>
          <w:rFonts w:ascii="Courier New" w:eastAsia="Courier New" w:hAnsi="Courier New" w:cs="Courier New"/>
          <w:color w:val="1A1A2E"/>
          <w:sz w:val="18"/>
          <w:szCs w:val="18"/>
          <w:lang w:val="en-ID" w:eastAsia="zh-CN"/>
        </w:rPr>
        <w:t>='</w:t>
      </w:r>
      <w:proofErr w:type="spellStart"/>
      <w:r w:rsidRPr="00A80D13">
        <w:rPr>
          <w:rFonts w:ascii="Courier New" w:eastAsia="Courier New" w:hAnsi="Courier New" w:cs="Courier New"/>
          <w:color w:val="1A1A2E"/>
          <w:sz w:val="18"/>
          <w:szCs w:val="18"/>
          <w:lang w:val="en-ID" w:eastAsia="zh-CN"/>
        </w:rPr>
        <w:t>delete?file</w:t>
      </w:r>
      <w:proofErr w:type="spellEnd"/>
      <w:r w:rsidRPr="00A80D13">
        <w:rPr>
          <w:rFonts w:ascii="Courier New" w:eastAsia="Courier New" w:hAnsi="Courier New" w:cs="Courier New"/>
          <w:color w:val="1A1A2E"/>
          <w:sz w:val="18"/>
          <w:szCs w:val="18"/>
          <w:lang w:val="en-ID" w:eastAsia="zh-CN"/>
        </w:rPr>
        <w:t xml:space="preserve">=" + </w:t>
      </w:r>
      <w:proofErr w:type="spellStart"/>
      <w:proofErr w:type="gramStart"/>
      <w:r w:rsidRPr="00A80D13">
        <w:rPr>
          <w:rFonts w:ascii="Courier New" w:eastAsia="Courier New" w:hAnsi="Courier New" w:cs="Courier New"/>
          <w:color w:val="1A1A2E"/>
          <w:sz w:val="18"/>
          <w:szCs w:val="18"/>
          <w:lang w:val="en-ID" w:eastAsia="zh-CN"/>
        </w:rPr>
        <w:t>file.getName</w:t>
      </w:r>
      <w:proofErr w:type="spellEnd"/>
      <w:proofErr w:type="gramEnd"/>
      <w:r w:rsidRPr="00A80D13">
        <w:rPr>
          <w:rFonts w:ascii="Courier New" w:eastAsia="Courier New" w:hAnsi="Courier New" w:cs="Courier New"/>
          <w:color w:val="1A1A2E"/>
          <w:sz w:val="18"/>
          <w:szCs w:val="18"/>
          <w:lang w:val="en-ID" w:eastAsia="zh-CN"/>
        </w:rPr>
        <w:t>() + "' ");</w:t>
      </w:r>
    </w:p>
    <w:p w14:paraId="03EBF6B7"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("class='</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btn-sm</w:t>
      </w:r>
      <w:proofErr w:type="spellEnd"/>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btn</w:t>
      </w:r>
      <w:proofErr w:type="spellEnd"/>
      <w:r w:rsidRPr="00A80D13">
        <w:rPr>
          <w:rFonts w:ascii="Courier New" w:eastAsia="Courier New" w:hAnsi="Courier New" w:cs="Courier New"/>
          <w:color w:val="1A1A2E"/>
          <w:sz w:val="18"/>
          <w:szCs w:val="18"/>
          <w:lang w:val="en-ID" w:eastAsia="zh-CN"/>
        </w:rPr>
        <w:t>-danger' ");</w:t>
      </w:r>
    </w:p>
    <w:p w14:paraId="0E648561"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out.println</w:t>
      </w:r>
      <w:proofErr w:type="spellEnd"/>
      <w:proofErr w:type="gramEnd"/>
      <w:r w:rsidRPr="00A80D13">
        <w:rPr>
          <w:rFonts w:ascii="Courier New" w:eastAsia="Courier New" w:hAnsi="Courier New" w:cs="Courier New"/>
          <w:color w:val="1A1A2E"/>
          <w:sz w:val="18"/>
          <w:szCs w:val="18"/>
          <w:lang w:val="en-ID" w:eastAsia="zh-CN"/>
        </w:rPr>
        <w:t xml:space="preserve">("onclick=\"return </w:t>
      </w:r>
      <w:proofErr w:type="gramStart"/>
      <w:r w:rsidRPr="00A80D13">
        <w:rPr>
          <w:rFonts w:ascii="Courier New" w:eastAsia="Courier New" w:hAnsi="Courier New" w:cs="Courier New"/>
          <w:color w:val="1A1A2E"/>
          <w:sz w:val="18"/>
          <w:szCs w:val="18"/>
          <w:lang w:val="en-ID" w:eastAsia="zh-CN"/>
        </w:rPr>
        <w:t>confirm(</w:t>
      </w:r>
      <w:proofErr w:type="gramEnd"/>
      <w:r w:rsidRPr="00A80D13">
        <w:rPr>
          <w:rFonts w:ascii="Courier New" w:eastAsia="Courier New" w:hAnsi="Courier New" w:cs="Courier New"/>
          <w:color w:val="1A1A2E"/>
          <w:sz w:val="18"/>
          <w:szCs w:val="18"/>
          <w:lang w:val="en-ID" w:eastAsia="zh-CN"/>
        </w:rPr>
        <w:t>'Delete this diary?</w:t>
      </w:r>
      <w:proofErr w:type="gramStart"/>
      <w:r w:rsidRPr="00A80D13">
        <w:rPr>
          <w:rFonts w:ascii="Courier New" w:eastAsia="Courier New" w:hAnsi="Courier New" w:cs="Courier New"/>
          <w:color w:val="1A1A2E"/>
          <w:sz w:val="18"/>
          <w:szCs w:val="18"/>
          <w:lang w:val="en-ID" w:eastAsia="zh-CN"/>
        </w:rPr>
        <w:t>')\</w:t>
      </w:r>
      <w:proofErr w:type="gramEnd"/>
      <w:r w:rsidRPr="00A80D13">
        <w:rPr>
          <w:rFonts w:ascii="Courier New" w:eastAsia="Courier New" w:hAnsi="Courier New" w:cs="Courier New"/>
          <w:color w:val="1A1A2E"/>
          <w:sz w:val="18"/>
          <w:szCs w:val="18"/>
          <w:lang w:val="en-ID" w:eastAsia="zh-CN"/>
        </w:rPr>
        <w:t>"&gt;Delete&lt;/a&gt;");</w:t>
      </w:r>
    </w:p>
    <w:p w14:paraId="415D84DF"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t>
      </w:r>
    </w:p>
    <w:p w14:paraId="3BBF466A" w14:textId="77777777" w:rsidR="00A80D13" w:rsidRPr="00A80D13" w:rsidRDefault="00A80D13" w:rsidP="00A80D13">
      <w:pPr>
        <w:spacing w:after="80" w:line="240" w:lineRule="auto"/>
        <w:rPr>
          <w:rFonts w:cs="Arial"/>
          <w:sz w:val="22"/>
          <w:lang w:val="en-ID" w:eastAsia="zh-CN"/>
        </w:rPr>
      </w:pPr>
    </w:p>
    <w:p w14:paraId="33FD1D76" w14:textId="77777777" w:rsidR="00A80D13" w:rsidRPr="009513A1" w:rsidRDefault="00A80D13" w:rsidP="00A80D13">
      <w:pPr>
        <w:spacing w:after="100" w:line="240" w:lineRule="auto"/>
        <w:rPr>
          <w:rFonts w:cs="Arial"/>
          <w:szCs w:val="21"/>
          <w:lang w:val="en-ID" w:eastAsia="zh-CN"/>
        </w:rPr>
      </w:pPr>
      <w:proofErr w:type="spellStart"/>
      <w:proofErr w:type="gramStart"/>
      <w:r w:rsidRPr="009513A1">
        <w:rPr>
          <w:rFonts w:cs="Arial"/>
          <w:szCs w:val="21"/>
          <w:lang w:val="en-ID" w:eastAsia="zh-CN"/>
        </w:rPr>
        <w:t>session.getAttribute</w:t>
      </w:r>
      <w:proofErr w:type="spellEnd"/>
      <w:proofErr w:type="gramEnd"/>
      <w:r w:rsidRPr="009513A1">
        <w:rPr>
          <w:rFonts w:cs="Arial"/>
          <w:szCs w:val="21"/>
          <w:lang w:val="en-ID" w:eastAsia="zh-CN"/>
        </w:rPr>
        <w:t>("user") returns null when no session exists or when the session was invalidated by logout. This single null-check drives all conditional display logic on the page.</w:t>
      </w:r>
    </w:p>
    <w:p w14:paraId="10600040" w14:textId="77777777" w:rsidR="00A80D13" w:rsidRPr="009513A1" w:rsidRDefault="00A80D13" w:rsidP="00A80D13">
      <w:pPr>
        <w:spacing w:after="80" w:line="240" w:lineRule="auto"/>
        <w:rPr>
          <w:rFonts w:cs="Arial"/>
          <w:szCs w:val="21"/>
          <w:lang w:val="en-ID" w:eastAsia="zh-CN"/>
        </w:rPr>
      </w:pPr>
    </w:p>
    <w:p w14:paraId="4DF65C8F" w14:textId="77777777" w:rsidR="00A80D13" w:rsidRPr="009513A1" w:rsidRDefault="00A80D13" w:rsidP="00A80D13">
      <w:pPr>
        <w:spacing w:after="100" w:line="240" w:lineRule="auto"/>
        <w:rPr>
          <w:rFonts w:cs="Arial"/>
          <w:szCs w:val="21"/>
          <w:lang w:val="en-ID" w:eastAsia="zh-CN"/>
        </w:rPr>
      </w:pPr>
      <w:r w:rsidRPr="009513A1">
        <w:rPr>
          <w:rFonts w:cs="Arial"/>
          <w:b/>
          <w:bCs/>
          <w:szCs w:val="21"/>
          <w:lang w:val="en-ID" w:eastAsia="zh-CN"/>
        </w:rPr>
        <w:t>LogoutServlet.java</w:t>
      </w:r>
      <w:r w:rsidRPr="009513A1">
        <w:rPr>
          <w:rFonts w:cs="Arial"/>
          <w:szCs w:val="21"/>
          <w:lang w:val="en-ID" w:eastAsia="zh-CN"/>
        </w:rPr>
        <w:t xml:space="preserve"> — invalidates the session</w:t>
      </w:r>
    </w:p>
    <w:p w14:paraId="7F49B476" w14:textId="77777777" w:rsidR="00A80D13" w:rsidRPr="00A80D13" w:rsidRDefault="00A80D13" w:rsidP="00A80D13">
      <w:pPr>
        <w:spacing w:after="80" w:line="240" w:lineRule="auto"/>
        <w:rPr>
          <w:rFonts w:cs="Arial"/>
          <w:sz w:val="22"/>
          <w:lang w:val="en-ID" w:eastAsia="zh-CN"/>
        </w:rPr>
      </w:pPr>
    </w:p>
    <w:p w14:paraId="499CFCE4"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@WebServlet("/logout")</w:t>
      </w:r>
    </w:p>
    <w:p w14:paraId="269E9191"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public class </w:t>
      </w:r>
      <w:proofErr w:type="spellStart"/>
      <w:r w:rsidRPr="00A80D13">
        <w:rPr>
          <w:rFonts w:ascii="Courier New" w:eastAsia="Courier New" w:hAnsi="Courier New" w:cs="Courier New"/>
          <w:color w:val="1A1A2E"/>
          <w:sz w:val="18"/>
          <w:szCs w:val="18"/>
          <w:lang w:val="en-ID" w:eastAsia="zh-CN"/>
        </w:rPr>
        <w:t>LogoutServlet</w:t>
      </w:r>
      <w:proofErr w:type="spellEnd"/>
      <w:r w:rsidRPr="00A80D13">
        <w:rPr>
          <w:rFonts w:ascii="Courier New" w:eastAsia="Courier New" w:hAnsi="Courier New" w:cs="Courier New"/>
          <w:color w:val="1A1A2E"/>
          <w:sz w:val="18"/>
          <w:szCs w:val="18"/>
          <w:lang w:val="en-ID" w:eastAsia="zh-CN"/>
        </w:rPr>
        <w:t xml:space="preserve"> extends </w:t>
      </w:r>
      <w:proofErr w:type="spellStart"/>
      <w:r w:rsidRPr="00A80D13">
        <w:rPr>
          <w:rFonts w:ascii="Courier New" w:eastAsia="Courier New" w:hAnsi="Courier New" w:cs="Courier New"/>
          <w:color w:val="1A1A2E"/>
          <w:sz w:val="18"/>
          <w:szCs w:val="18"/>
          <w:lang w:val="en-ID" w:eastAsia="zh-CN"/>
        </w:rPr>
        <w:t>HttpServlet</w:t>
      </w:r>
      <w:proofErr w:type="spellEnd"/>
      <w:r w:rsidRPr="00A80D13">
        <w:rPr>
          <w:rFonts w:ascii="Courier New" w:eastAsia="Courier New" w:hAnsi="Courier New" w:cs="Courier New"/>
          <w:color w:val="1A1A2E"/>
          <w:sz w:val="18"/>
          <w:szCs w:val="18"/>
          <w:lang w:val="en-ID" w:eastAsia="zh-CN"/>
        </w:rPr>
        <w:t xml:space="preserve"> {</w:t>
      </w:r>
    </w:p>
    <w:p w14:paraId="2C43403E" w14:textId="77777777" w:rsidR="00A80D13" w:rsidRPr="00A80D13" w:rsidRDefault="00A80D13" w:rsidP="00A80D13">
      <w:pPr>
        <w:shd w:val="clear" w:color="auto" w:fill="F0F0F0"/>
        <w:spacing w:after="0" w:line="240" w:lineRule="auto"/>
        <w:ind w:left="360"/>
        <w:rPr>
          <w:rFonts w:cs="Arial"/>
          <w:sz w:val="22"/>
          <w:lang w:val="en-ID" w:eastAsia="zh-CN"/>
        </w:rPr>
      </w:pPr>
    </w:p>
    <w:p w14:paraId="2B0458D3"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protected void </w:t>
      </w:r>
      <w:proofErr w:type="spellStart"/>
      <w:proofErr w:type="gramStart"/>
      <w:r w:rsidRPr="00A80D13">
        <w:rPr>
          <w:rFonts w:ascii="Courier New" w:eastAsia="Courier New" w:hAnsi="Courier New" w:cs="Courier New"/>
          <w:color w:val="1A1A2E"/>
          <w:sz w:val="18"/>
          <w:szCs w:val="18"/>
          <w:lang w:val="en-ID" w:eastAsia="zh-CN"/>
        </w:rPr>
        <w:t>doGet</w:t>
      </w:r>
      <w:proofErr w:type="spellEnd"/>
      <w:r w:rsidRPr="00A80D13">
        <w:rPr>
          <w:rFonts w:ascii="Courier New" w:eastAsia="Courier New" w:hAnsi="Courier New" w:cs="Courier New"/>
          <w:color w:val="1A1A2E"/>
          <w:sz w:val="18"/>
          <w:szCs w:val="18"/>
          <w:lang w:val="en-ID" w:eastAsia="zh-CN"/>
        </w:rPr>
        <w:t>(</w:t>
      </w:r>
      <w:proofErr w:type="spellStart"/>
      <w:proofErr w:type="gramEnd"/>
      <w:r w:rsidRPr="00A80D13">
        <w:rPr>
          <w:rFonts w:ascii="Courier New" w:eastAsia="Courier New" w:hAnsi="Courier New" w:cs="Courier New"/>
          <w:color w:val="1A1A2E"/>
          <w:sz w:val="18"/>
          <w:szCs w:val="18"/>
          <w:lang w:val="en-ID" w:eastAsia="zh-CN"/>
        </w:rPr>
        <w:t>HttpServletRequest</w:t>
      </w:r>
      <w:proofErr w:type="spellEnd"/>
      <w:r w:rsidRPr="00A80D13">
        <w:rPr>
          <w:rFonts w:ascii="Courier New" w:eastAsia="Courier New" w:hAnsi="Courier New" w:cs="Courier New"/>
          <w:color w:val="1A1A2E"/>
          <w:sz w:val="18"/>
          <w:szCs w:val="18"/>
          <w:lang w:val="en-ID" w:eastAsia="zh-CN"/>
        </w:rPr>
        <w:t xml:space="preserve"> request,</w:t>
      </w:r>
    </w:p>
    <w:p w14:paraId="60D0695F"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HttpServletResponse</w:t>
      </w:r>
      <w:proofErr w:type="spellEnd"/>
      <w:r w:rsidRPr="00A80D13">
        <w:rPr>
          <w:rFonts w:ascii="Courier New" w:eastAsia="Courier New" w:hAnsi="Courier New" w:cs="Courier New"/>
          <w:color w:val="1A1A2E"/>
          <w:sz w:val="18"/>
          <w:szCs w:val="18"/>
          <w:lang w:val="en-ID" w:eastAsia="zh-CN"/>
        </w:rPr>
        <w:t xml:space="preserve"> response)</w:t>
      </w:r>
    </w:p>
    <w:p w14:paraId="36674FB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throws </w:t>
      </w:r>
      <w:proofErr w:type="spellStart"/>
      <w:r w:rsidRPr="00A80D13">
        <w:rPr>
          <w:rFonts w:ascii="Courier New" w:eastAsia="Courier New" w:hAnsi="Courier New" w:cs="Courier New"/>
          <w:color w:val="1A1A2E"/>
          <w:sz w:val="18"/>
          <w:szCs w:val="18"/>
          <w:lang w:val="en-ID" w:eastAsia="zh-CN"/>
        </w:rPr>
        <w:t>IOException</w:t>
      </w:r>
      <w:proofErr w:type="spellEnd"/>
      <w:r w:rsidRPr="00A80D13">
        <w:rPr>
          <w:rFonts w:ascii="Courier New" w:eastAsia="Courier New" w:hAnsi="Courier New" w:cs="Courier New"/>
          <w:color w:val="1A1A2E"/>
          <w:sz w:val="18"/>
          <w:szCs w:val="18"/>
          <w:lang w:val="en-ID" w:eastAsia="zh-CN"/>
        </w:rPr>
        <w:t xml:space="preserve"> {</w:t>
      </w:r>
    </w:p>
    <w:p w14:paraId="346A9A31" w14:textId="77777777" w:rsidR="00A80D13" w:rsidRPr="00A80D13" w:rsidRDefault="00A80D13" w:rsidP="00A80D13">
      <w:pPr>
        <w:shd w:val="clear" w:color="auto" w:fill="F0F0F0"/>
        <w:spacing w:after="0" w:line="240" w:lineRule="auto"/>
        <w:ind w:left="360"/>
        <w:rPr>
          <w:rFonts w:cs="Arial"/>
          <w:sz w:val="22"/>
          <w:lang w:val="en-ID" w:eastAsia="zh-CN"/>
        </w:rPr>
      </w:pPr>
    </w:p>
    <w:p w14:paraId="78AA1ACC"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HttpSession</w:t>
      </w:r>
      <w:proofErr w:type="spellEnd"/>
      <w:r w:rsidRPr="00A80D13">
        <w:rPr>
          <w:rFonts w:ascii="Courier New" w:eastAsia="Courier New" w:hAnsi="Courier New" w:cs="Courier New"/>
          <w:color w:val="1A1A2E"/>
          <w:sz w:val="18"/>
          <w:szCs w:val="18"/>
          <w:lang w:val="en-ID" w:eastAsia="zh-CN"/>
        </w:rPr>
        <w:t xml:space="preserve"> session = </w:t>
      </w:r>
      <w:proofErr w:type="spellStart"/>
      <w:proofErr w:type="gramStart"/>
      <w:r w:rsidRPr="00A80D13">
        <w:rPr>
          <w:rFonts w:ascii="Courier New" w:eastAsia="Courier New" w:hAnsi="Courier New" w:cs="Courier New"/>
          <w:color w:val="1A1A2E"/>
          <w:sz w:val="18"/>
          <w:szCs w:val="18"/>
          <w:lang w:val="en-ID" w:eastAsia="zh-CN"/>
        </w:rPr>
        <w:t>request.getSession</w:t>
      </w:r>
      <w:proofErr w:type="spellEnd"/>
      <w:proofErr w:type="gramEnd"/>
      <w:r w:rsidRPr="00A80D13">
        <w:rPr>
          <w:rFonts w:ascii="Courier New" w:eastAsia="Courier New" w:hAnsi="Courier New" w:cs="Courier New"/>
          <w:color w:val="1A1A2E"/>
          <w:sz w:val="18"/>
          <w:szCs w:val="18"/>
          <w:lang w:val="en-ID" w:eastAsia="zh-CN"/>
        </w:rPr>
        <w:t>();</w:t>
      </w:r>
    </w:p>
    <w:p w14:paraId="30D2EB83"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session.invalidate</w:t>
      </w:r>
      <w:proofErr w:type="spellEnd"/>
      <w:proofErr w:type="gramEnd"/>
      <w:r w:rsidRPr="00A80D13">
        <w:rPr>
          <w:rFonts w:ascii="Courier New" w:eastAsia="Courier New" w:hAnsi="Courier New" w:cs="Courier New"/>
          <w:color w:val="1A1A2E"/>
          <w:sz w:val="18"/>
          <w:szCs w:val="18"/>
          <w:lang w:val="en-ID" w:eastAsia="zh-CN"/>
        </w:rPr>
        <w:t>(</w:t>
      </w:r>
      <w:proofErr w:type="gramStart"/>
      <w:r w:rsidRPr="00A80D13">
        <w:rPr>
          <w:rFonts w:ascii="Courier New" w:eastAsia="Courier New" w:hAnsi="Courier New" w:cs="Courier New"/>
          <w:color w:val="1A1A2E"/>
          <w:sz w:val="18"/>
          <w:szCs w:val="18"/>
          <w:lang w:val="en-ID" w:eastAsia="zh-CN"/>
        </w:rPr>
        <w:t>);  /</w:t>
      </w:r>
      <w:proofErr w:type="gramEnd"/>
      <w:r w:rsidRPr="00A80D13">
        <w:rPr>
          <w:rFonts w:ascii="Courier New" w:eastAsia="Courier New" w:hAnsi="Courier New" w:cs="Courier New"/>
          <w:color w:val="1A1A2E"/>
          <w:sz w:val="18"/>
          <w:szCs w:val="18"/>
          <w:lang w:val="en-ID" w:eastAsia="zh-CN"/>
        </w:rPr>
        <w:t>/ destroy all session data</w:t>
      </w:r>
    </w:p>
    <w:p w14:paraId="26A1CD8B" w14:textId="77777777" w:rsidR="00A80D13" w:rsidRPr="00A80D13" w:rsidRDefault="00A80D13" w:rsidP="00A80D13">
      <w:pPr>
        <w:shd w:val="clear" w:color="auto" w:fill="F0F0F0"/>
        <w:spacing w:after="0" w:line="240" w:lineRule="auto"/>
        <w:ind w:left="360"/>
        <w:rPr>
          <w:rFonts w:cs="Arial"/>
          <w:sz w:val="22"/>
          <w:lang w:val="en-ID" w:eastAsia="zh-CN"/>
        </w:rPr>
      </w:pPr>
    </w:p>
    <w:p w14:paraId="285715E1"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response.sendRedirect</w:t>
      </w:r>
      <w:proofErr w:type="spellEnd"/>
      <w:proofErr w:type="gramEnd"/>
      <w:r w:rsidRPr="00A80D13">
        <w:rPr>
          <w:rFonts w:ascii="Courier New" w:eastAsia="Courier New" w:hAnsi="Courier New" w:cs="Courier New"/>
          <w:color w:val="1A1A2E"/>
          <w:sz w:val="18"/>
          <w:szCs w:val="18"/>
          <w:lang w:val="en-ID" w:eastAsia="zh-CN"/>
        </w:rPr>
        <w:t>("index");</w:t>
      </w:r>
    </w:p>
    <w:p w14:paraId="2FEF1E0C"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
    <w:p w14:paraId="03608CE0"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t>
      </w:r>
    </w:p>
    <w:p w14:paraId="2A093109" w14:textId="77777777" w:rsidR="00A80D13" w:rsidRPr="00A80D13" w:rsidRDefault="00A80D13" w:rsidP="00A80D13">
      <w:pPr>
        <w:spacing w:after="80" w:line="240" w:lineRule="auto"/>
        <w:rPr>
          <w:rFonts w:cs="Arial"/>
          <w:sz w:val="22"/>
          <w:lang w:val="en-ID" w:eastAsia="zh-CN"/>
        </w:rPr>
      </w:pPr>
    </w:p>
    <w:p w14:paraId="3DAB00EF" w14:textId="77777777" w:rsidR="00A80D13" w:rsidRPr="009513A1" w:rsidRDefault="00A80D13" w:rsidP="00A80D13">
      <w:pPr>
        <w:spacing w:after="100" w:line="240" w:lineRule="auto"/>
        <w:rPr>
          <w:rFonts w:cs="Arial"/>
          <w:szCs w:val="21"/>
          <w:lang w:val="en-ID" w:eastAsia="zh-CN"/>
        </w:rPr>
      </w:pPr>
      <w:proofErr w:type="spellStart"/>
      <w:proofErr w:type="gramStart"/>
      <w:r w:rsidRPr="009513A1">
        <w:rPr>
          <w:rFonts w:cs="Arial"/>
          <w:szCs w:val="21"/>
          <w:lang w:val="en-ID" w:eastAsia="zh-CN"/>
        </w:rPr>
        <w:t>session.invalidate</w:t>
      </w:r>
      <w:proofErr w:type="spellEnd"/>
      <w:proofErr w:type="gramEnd"/>
      <w:r w:rsidRPr="009513A1">
        <w:rPr>
          <w:rFonts w:cs="Arial"/>
          <w:szCs w:val="21"/>
          <w:lang w:val="en-ID" w:eastAsia="zh-CN"/>
        </w:rPr>
        <w:t>() removes the session from the server's memory and causes the JSESSIONID cookie to become invalid. On the next request the list page will show 'Not logged in' and hide the Delete buttons.</w:t>
      </w:r>
    </w:p>
    <w:p w14:paraId="644FA26B" w14:textId="77777777" w:rsidR="00A80D13" w:rsidRPr="009513A1" w:rsidRDefault="00A80D13" w:rsidP="00A80D13">
      <w:pPr>
        <w:spacing w:after="80" w:line="240" w:lineRule="auto"/>
        <w:rPr>
          <w:rFonts w:cs="Arial"/>
          <w:szCs w:val="21"/>
          <w:lang w:val="en-ID" w:eastAsia="zh-CN"/>
        </w:rPr>
      </w:pPr>
    </w:p>
    <w:p w14:paraId="5E16DBA7" w14:textId="77777777" w:rsidR="00A80D13" w:rsidRPr="009513A1" w:rsidRDefault="00A80D13" w:rsidP="00A80D13">
      <w:pPr>
        <w:spacing w:after="100" w:line="240" w:lineRule="auto"/>
        <w:rPr>
          <w:rFonts w:cs="Arial"/>
          <w:szCs w:val="21"/>
          <w:lang w:val="en-ID" w:eastAsia="zh-CN"/>
        </w:rPr>
      </w:pPr>
      <w:r w:rsidRPr="009513A1">
        <w:rPr>
          <w:rFonts w:cs="Arial"/>
          <w:b/>
          <w:bCs/>
          <w:szCs w:val="21"/>
          <w:lang w:val="en-ID" w:eastAsia="zh-CN"/>
        </w:rPr>
        <w:t>DeleteDiaryServlet.java</w:t>
      </w:r>
      <w:r w:rsidRPr="009513A1">
        <w:rPr>
          <w:rFonts w:cs="Arial"/>
          <w:szCs w:val="21"/>
          <w:lang w:val="en-ID" w:eastAsia="zh-CN"/>
        </w:rPr>
        <w:t xml:space="preserve"> — server-side session guard</w:t>
      </w:r>
    </w:p>
    <w:p w14:paraId="2DF58E61" w14:textId="77777777" w:rsidR="00A80D13" w:rsidRPr="00A80D13" w:rsidRDefault="00A80D13" w:rsidP="00A80D13">
      <w:pPr>
        <w:spacing w:after="80" w:line="240" w:lineRule="auto"/>
        <w:rPr>
          <w:rFonts w:cs="Arial"/>
          <w:sz w:val="22"/>
          <w:lang w:val="en-ID" w:eastAsia="zh-CN"/>
        </w:rPr>
      </w:pPr>
    </w:p>
    <w:p w14:paraId="4063EA9E"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@WebServlet("/delete")</w:t>
      </w:r>
    </w:p>
    <w:p w14:paraId="542C7EE5"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public class </w:t>
      </w:r>
      <w:proofErr w:type="spellStart"/>
      <w:r w:rsidRPr="00A80D13">
        <w:rPr>
          <w:rFonts w:ascii="Courier New" w:eastAsia="Courier New" w:hAnsi="Courier New" w:cs="Courier New"/>
          <w:color w:val="1A1A2E"/>
          <w:sz w:val="18"/>
          <w:szCs w:val="18"/>
          <w:lang w:val="en-ID" w:eastAsia="zh-CN"/>
        </w:rPr>
        <w:t>DeleteDiaryServlet</w:t>
      </w:r>
      <w:proofErr w:type="spellEnd"/>
      <w:r w:rsidRPr="00A80D13">
        <w:rPr>
          <w:rFonts w:ascii="Courier New" w:eastAsia="Courier New" w:hAnsi="Courier New" w:cs="Courier New"/>
          <w:color w:val="1A1A2E"/>
          <w:sz w:val="18"/>
          <w:szCs w:val="18"/>
          <w:lang w:val="en-ID" w:eastAsia="zh-CN"/>
        </w:rPr>
        <w:t xml:space="preserve"> extends </w:t>
      </w:r>
      <w:proofErr w:type="spellStart"/>
      <w:r w:rsidRPr="00A80D13">
        <w:rPr>
          <w:rFonts w:ascii="Courier New" w:eastAsia="Courier New" w:hAnsi="Courier New" w:cs="Courier New"/>
          <w:color w:val="1A1A2E"/>
          <w:sz w:val="18"/>
          <w:szCs w:val="18"/>
          <w:lang w:val="en-ID" w:eastAsia="zh-CN"/>
        </w:rPr>
        <w:t>HttpServlet</w:t>
      </w:r>
      <w:proofErr w:type="spellEnd"/>
      <w:r w:rsidRPr="00A80D13">
        <w:rPr>
          <w:rFonts w:ascii="Courier New" w:eastAsia="Courier New" w:hAnsi="Courier New" w:cs="Courier New"/>
          <w:color w:val="1A1A2E"/>
          <w:sz w:val="18"/>
          <w:szCs w:val="18"/>
          <w:lang w:val="en-ID" w:eastAsia="zh-CN"/>
        </w:rPr>
        <w:t xml:space="preserve"> {</w:t>
      </w:r>
    </w:p>
    <w:p w14:paraId="4A0D0CAE" w14:textId="77777777" w:rsidR="00A80D13" w:rsidRPr="00A80D13" w:rsidRDefault="00A80D13" w:rsidP="00A80D13">
      <w:pPr>
        <w:shd w:val="clear" w:color="auto" w:fill="F0F0F0"/>
        <w:spacing w:after="0" w:line="240" w:lineRule="auto"/>
        <w:ind w:left="360"/>
        <w:rPr>
          <w:rFonts w:cs="Arial"/>
          <w:sz w:val="22"/>
          <w:lang w:val="en-ID" w:eastAsia="zh-CN"/>
        </w:rPr>
      </w:pPr>
    </w:p>
    <w:p w14:paraId="71AC41D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protected void </w:t>
      </w:r>
      <w:proofErr w:type="spellStart"/>
      <w:proofErr w:type="gramStart"/>
      <w:r w:rsidRPr="00A80D13">
        <w:rPr>
          <w:rFonts w:ascii="Courier New" w:eastAsia="Courier New" w:hAnsi="Courier New" w:cs="Courier New"/>
          <w:color w:val="1A1A2E"/>
          <w:sz w:val="18"/>
          <w:szCs w:val="18"/>
          <w:lang w:val="en-ID" w:eastAsia="zh-CN"/>
        </w:rPr>
        <w:t>doGet</w:t>
      </w:r>
      <w:proofErr w:type="spellEnd"/>
      <w:r w:rsidRPr="00A80D13">
        <w:rPr>
          <w:rFonts w:ascii="Courier New" w:eastAsia="Courier New" w:hAnsi="Courier New" w:cs="Courier New"/>
          <w:color w:val="1A1A2E"/>
          <w:sz w:val="18"/>
          <w:szCs w:val="18"/>
          <w:lang w:val="en-ID" w:eastAsia="zh-CN"/>
        </w:rPr>
        <w:t>(</w:t>
      </w:r>
      <w:proofErr w:type="spellStart"/>
      <w:proofErr w:type="gramEnd"/>
      <w:r w:rsidRPr="00A80D13">
        <w:rPr>
          <w:rFonts w:ascii="Courier New" w:eastAsia="Courier New" w:hAnsi="Courier New" w:cs="Courier New"/>
          <w:color w:val="1A1A2E"/>
          <w:sz w:val="18"/>
          <w:szCs w:val="18"/>
          <w:lang w:val="en-ID" w:eastAsia="zh-CN"/>
        </w:rPr>
        <w:t>HttpServletRequest</w:t>
      </w:r>
      <w:proofErr w:type="spellEnd"/>
      <w:r w:rsidRPr="00A80D13">
        <w:rPr>
          <w:rFonts w:ascii="Courier New" w:eastAsia="Courier New" w:hAnsi="Courier New" w:cs="Courier New"/>
          <w:color w:val="1A1A2E"/>
          <w:sz w:val="18"/>
          <w:szCs w:val="18"/>
          <w:lang w:val="en-ID" w:eastAsia="zh-CN"/>
        </w:rPr>
        <w:t xml:space="preserve"> request,</w:t>
      </w:r>
    </w:p>
    <w:p w14:paraId="786755CF"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HttpServletResponse</w:t>
      </w:r>
      <w:proofErr w:type="spellEnd"/>
      <w:r w:rsidRPr="00A80D13">
        <w:rPr>
          <w:rFonts w:ascii="Courier New" w:eastAsia="Courier New" w:hAnsi="Courier New" w:cs="Courier New"/>
          <w:color w:val="1A1A2E"/>
          <w:sz w:val="18"/>
          <w:szCs w:val="18"/>
          <w:lang w:val="en-ID" w:eastAsia="zh-CN"/>
        </w:rPr>
        <w:t xml:space="preserve"> response)</w:t>
      </w:r>
    </w:p>
    <w:p w14:paraId="2F53CBBA"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throws </w:t>
      </w:r>
      <w:proofErr w:type="spellStart"/>
      <w:r w:rsidRPr="00A80D13">
        <w:rPr>
          <w:rFonts w:ascii="Courier New" w:eastAsia="Courier New" w:hAnsi="Courier New" w:cs="Courier New"/>
          <w:color w:val="1A1A2E"/>
          <w:sz w:val="18"/>
          <w:szCs w:val="18"/>
          <w:lang w:val="en-ID" w:eastAsia="zh-CN"/>
        </w:rPr>
        <w:t>IOException</w:t>
      </w:r>
      <w:proofErr w:type="spellEnd"/>
      <w:r w:rsidRPr="00A80D13">
        <w:rPr>
          <w:rFonts w:ascii="Courier New" w:eastAsia="Courier New" w:hAnsi="Courier New" w:cs="Courier New"/>
          <w:color w:val="1A1A2E"/>
          <w:sz w:val="18"/>
          <w:szCs w:val="18"/>
          <w:lang w:val="en-ID" w:eastAsia="zh-CN"/>
        </w:rPr>
        <w:t xml:space="preserve"> {</w:t>
      </w:r>
    </w:p>
    <w:p w14:paraId="3CBB7D35" w14:textId="77777777" w:rsidR="00A80D13" w:rsidRPr="00A80D13" w:rsidRDefault="00A80D13" w:rsidP="00A80D13">
      <w:pPr>
        <w:shd w:val="clear" w:color="auto" w:fill="F0F0F0"/>
        <w:spacing w:after="0" w:line="240" w:lineRule="auto"/>
        <w:ind w:left="360"/>
        <w:rPr>
          <w:rFonts w:cs="Arial"/>
          <w:sz w:val="22"/>
          <w:lang w:val="en-ID" w:eastAsia="zh-CN"/>
        </w:rPr>
      </w:pPr>
    </w:p>
    <w:p w14:paraId="7FBF1D8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HttpSession</w:t>
      </w:r>
      <w:proofErr w:type="spellEnd"/>
      <w:r w:rsidRPr="00A80D13">
        <w:rPr>
          <w:rFonts w:ascii="Courier New" w:eastAsia="Courier New" w:hAnsi="Courier New" w:cs="Courier New"/>
          <w:color w:val="1A1A2E"/>
          <w:sz w:val="18"/>
          <w:szCs w:val="18"/>
          <w:lang w:val="en-ID" w:eastAsia="zh-CN"/>
        </w:rPr>
        <w:t xml:space="preserve"> session = </w:t>
      </w:r>
      <w:proofErr w:type="spellStart"/>
      <w:proofErr w:type="gramStart"/>
      <w:r w:rsidRPr="00A80D13">
        <w:rPr>
          <w:rFonts w:ascii="Courier New" w:eastAsia="Courier New" w:hAnsi="Courier New" w:cs="Courier New"/>
          <w:color w:val="1A1A2E"/>
          <w:sz w:val="18"/>
          <w:szCs w:val="18"/>
          <w:lang w:val="en-ID" w:eastAsia="zh-CN"/>
        </w:rPr>
        <w:t>request.getSession</w:t>
      </w:r>
      <w:proofErr w:type="spellEnd"/>
      <w:proofErr w:type="gramEnd"/>
      <w:r w:rsidRPr="00A80D13">
        <w:rPr>
          <w:rFonts w:ascii="Courier New" w:eastAsia="Courier New" w:hAnsi="Courier New" w:cs="Courier New"/>
          <w:color w:val="1A1A2E"/>
          <w:sz w:val="18"/>
          <w:szCs w:val="18"/>
          <w:lang w:val="en-ID" w:eastAsia="zh-CN"/>
        </w:rPr>
        <w:t>();</w:t>
      </w:r>
    </w:p>
    <w:p w14:paraId="61DD1551"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String user = (String) </w:t>
      </w:r>
      <w:proofErr w:type="spellStart"/>
      <w:proofErr w:type="gramStart"/>
      <w:r w:rsidRPr="00A80D13">
        <w:rPr>
          <w:rFonts w:ascii="Courier New" w:eastAsia="Courier New" w:hAnsi="Courier New" w:cs="Courier New"/>
          <w:color w:val="1A1A2E"/>
          <w:sz w:val="18"/>
          <w:szCs w:val="18"/>
          <w:lang w:val="en-ID" w:eastAsia="zh-CN"/>
        </w:rPr>
        <w:t>session.getAttribute</w:t>
      </w:r>
      <w:proofErr w:type="spellEnd"/>
      <w:proofErr w:type="gramEnd"/>
      <w:r w:rsidRPr="00A80D13">
        <w:rPr>
          <w:rFonts w:ascii="Courier New" w:eastAsia="Courier New" w:hAnsi="Courier New" w:cs="Courier New"/>
          <w:color w:val="1A1A2E"/>
          <w:sz w:val="18"/>
          <w:szCs w:val="18"/>
          <w:lang w:val="en-ID" w:eastAsia="zh-CN"/>
        </w:rPr>
        <w:t>("user");</w:t>
      </w:r>
    </w:p>
    <w:p w14:paraId="7987AAB3" w14:textId="77777777" w:rsidR="00A80D13" w:rsidRPr="00A80D13" w:rsidRDefault="00A80D13" w:rsidP="00A80D13">
      <w:pPr>
        <w:shd w:val="clear" w:color="auto" w:fill="F0F0F0"/>
        <w:spacing w:after="0" w:line="240" w:lineRule="auto"/>
        <w:ind w:left="360"/>
        <w:rPr>
          <w:rFonts w:cs="Arial"/>
          <w:sz w:val="22"/>
          <w:lang w:val="en-ID" w:eastAsia="zh-CN"/>
        </w:rPr>
      </w:pPr>
    </w:p>
    <w:p w14:paraId="64AC92E8"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 Guard: redirect unauthenticated users away</w:t>
      </w:r>
    </w:p>
    <w:p w14:paraId="4B8CAE1D"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if (user == null) {</w:t>
      </w:r>
    </w:p>
    <w:p w14:paraId="6F007496"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response.sendRedirect</w:t>
      </w:r>
      <w:proofErr w:type="spellEnd"/>
      <w:proofErr w:type="gramEnd"/>
      <w:r w:rsidRPr="00A80D13">
        <w:rPr>
          <w:rFonts w:ascii="Courier New" w:eastAsia="Courier New" w:hAnsi="Courier New" w:cs="Courier New"/>
          <w:color w:val="1A1A2E"/>
          <w:sz w:val="18"/>
          <w:szCs w:val="18"/>
          <w:lang w:val="en-ID" w:eastAsia="zh-CN"/>
        </w:rPr>
        <w:t>("login.html");</w:t>
      </w:r>
    </w:p>
    <w:p w14:paraId="7F858777"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return;</w:t>
      </w:r>
    </w:p>
    <w:p w14:paraId="40AACC81"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
    <w:p w14:paraId="73743678" w14:textId="77777777" w:rsidR="00A80D13" w:rsidRPr="00A80D13" w:rsidRDefault="00A80D13" w:rsidP="00A80D13">
      <w:pPr>
        <w:shd w:val="clear" w:color="auto" w:fill="F0F0F0"/>
        <w:spacing w:after="0" w:line="240" w:lineRule="auto"/>
        <w:ind w:left="360"/>
        <w:rPr>
          <w:rFonts w:cs="Arial"/>
          <w:sz w:val="22"/>
          <w:lang w:val="en-ID" w:eastAsia="zh-CN"/>
        </w:rPr>
      </w:pPr>
    </w:p>
    <w:p w14:paraId="4C5A8FF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String </w:t>
      </w:r>
      <w:proofErr w:type="spellStart"/>
      <w:r w:rsidRPr="00A80D13">
        <w:rPr>
          <w:rFonts w:ascii="Courier New" w:eastAsia="Courier New" w:hAnsi="Courier New" w:cs="Courier New"/>
          <w:color w:val="1A1A2E"/>
          <w:sz w:val="18"/>
          <w:szCs w:val="18"/>
          <w:lang w:val="en-ID" w:eastAsia="zh-CN"/>
        </w:rPr>
        <w:t>fileName</w:t>
      </w:r>
      <w:proofErr w:type="spellEnd"/>
      <w:r w:rsidRPr="00A80D13">
        <w:rPr>
          <w:rFonts w:ascii="Courier New" w:eastAsia="Courier New" w:hAnsi="Courier New" w:cs="Courier New"/>
          <w:color w:val="1A1A2E"/>
          <w:sz w:val="18"/>
          <w:szCs w:val="18"/>
          <w:lang w:val="en-ID" w:eastAsia="zh-CN"/>
        </w:rPr>
        <w:t xml:space="preserve"> = </w:t>
      </w:r>
      <w:proofErr w:type="spellStart"/>
      <w:proofErr w:type="gramStart"/>
      <w:r w:rsidRPr="00A80D13">
        <w:rPr>
          <w:rFonts w:ascii="Courier New" w:eastAsia="Courier New" w:hAnsi="Courier New" w:cs="Courier New"/>
          <w:color w:val="1A1A2E"/>
          <w:sz w:val="18"/>
          <w:szCs w:val="18"/>
          <w:lang w:val="en-ID" w:eastAsia="zh-CN"/>
        </w:rPr>
        <w:t>request.getParameter</w:t>
      </w:r>
      <w:proofErr w:type="spellEnd"/>
      <w:proofErr w:type="gramEnd"/>
      <w:r w:rsidRPr="00A80D13">
        <w:rPr>
          <w:rFonts w:ascii="Courier New" w:eastAsia="Courier New" w:hAnsi="Courier New" w:cs="Courier New"/>
          <w:color w:val="1A1A2E"/>
          <w:sz w:val="18"/>
          <w:szCs w:val="18"/>
          <w:lang w:val="en-ID" w:eastAsia="zh-CN"/>
        </w:rPr>
        <w:t>("file");</w:t>
      </w:r>
    </w:p>
    <w:p w14:paraId="495269B9"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String path = </w:t>
      </w:r>
      <w:proofErr w:type="spellStart"/>
      <w:r w:rsidRPr="00A80D13">
        <w:rPr>
          <w:rFonts w:ascii="Courier New" w:eastAsia="Courier New" w:hAnsi="Courier New" w:cs="Courier New"/>
          <w:color w:val="1A1A2E"/>
          <w:sz w:val="18"/>
          <w:szCs w:val="18"/>
          <w:lang w:val="en-ID" w:eastAsia="zh-CN"/>
        </w:rPr>
        <w:t>getServletContext</w:t>
      </w:r>
      <w:proofErr w:type="spellEnd"/>
      <w:r w:rsidRPr="00A80D13">
        <w:rPr>
          <w:rFonts w:ascii="Courier New" w:eastAsia="Courier New" w:hAnsi="Courier New" w:cs="Courier New"/>
          <w:color w:val="1A1A2E"/>
          <w:sz w:val="18"/>
          <w:szCs w:val="18"/>
          <w:lang w:val="en-ID" w:eastAsia="zh-CN"/>
        </w:rPr>
        <w:t>(</w:t>
      </w:r>
      <w:proofErr w:type="gramStart"/>
      <w:r w:rsidRPr="00A80D13">
        <w:rPr>
          <w:rFonts w:ascii="Courier New" w:eastAsia="Courier New" w:hAnsi="Courier New" w:cs="Courier New"/>
          <w:color w:val="1A1A2E"/>
          <w:sz w:val="18"/>
          <w:szCs w:val="18"/>
          <w:lang w:val="en-ID" w:eastAsia="zh-CN"/>
        </w:rPr>
        <w:t>).</w:t>
      </w:r>
      <w:proofErr w:type="spellStart"/>
      <w:r w:rsidRPr="00A80D13">
        <w:rPr>
          <w:rFonts w:ascii="Courier New" w:eastAsia="Courier New" w:hAnsi="Courier New" w:cs="Courier New"/>
          <w:color w:val="1A1A2E"/>
          <w:sz w:val="18"/>
          <w:szCs w:val="18"/>
          <w:lang w:val="en-ID" w:eastAsia="zh-CN"/>
        </w:rPr>
        <w:t>getRealPath</w:t>
      </w:r>
      <w:proofErr w:type="spellEnd"/>
      <w:proofErr w:type="gramEnd"/>
      <w:r w:rsidRPr="00A80D13">
        <w:rPr>
          <w:rFonts w:ascii="Courier New" w:eastAsia="Courier New" w:hAnsi="Courier New" w:cs="Courier New"/>
          <w:color w:val="1A1A2E"/>
          <w:sz w:val="18"/>
          <w:szCs w:val="18"/>
          <w:lang w:val="en-ID" w:eastAsia="zh-CN"/>
        </w:rPr>
        <w:t>("/diary");</w:t>
      </w:r>
    </w:p>
    <w:p w14:paraId="79AEBA5E"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File </w:t>
      </w:r>
      <w:proofErr w:type="spellStart"/>
      <w:r w:rsidRPr="00A80D13">
        <w:rPr>
          <w:rFonts w:ascii="Courier New" w:eastAsia="Courier New" w:hAnsi="Courier New" w:cs="Courier New"/>
          <w:color w:val="1A1A2E"/>
          <w:sz w:val="18"/>
          <w:szCs w:val="18"/>
          <w:lang w:val="en-ID" w:eastAsia="zh-CN"/>
        </w:rPr>
        <w:t>file</w:t>
      </w:r>
      <w:proofErr w:type="spellEnd"/>
      <w:r w:rsidRPr="00A80D13">
        <w:rPr>
          <w:rFonts w:ascii="Courier New" w:eastAsia="Courier New" w:hAnsi="Courier New" w:cs="Courier New"/>
          <w:color w:val="1A1A2E"/>
          <w:sz w:val="18"/>
          <w:szCs w:val="18"/>
          <w:lang w:val="en-ID" w:eastAsia="zh-CN"/>
        </w:rPr>
        <w:t xml:space="preserve"> = new </w:t>
      </w:r>
      <w:proofErr w:type="gramStart"/>
      <w:r w:rsidRPr="00A80D13">
        <w:rPr>
          <w:rFonts w:ascii="Courier New" w:eastAsia="Courier New" w:hAnsi="Courier New" w:cs="Courier New"/>
          <w:color w:val="1A1A2E"/>
          <w:sz w:val="18"/>
          <w:szCs w:val="18"/>
          <w:lang w:val="en-ID" w:eastAsia="zh-CN"/>
        </w:rPr>
        <w:t>File(</w:t>
      </w:r>
      <w:proofErr w:type="gramEnd"/>
      <w:r w:rsidRPr="00A80D13">
        <w:rPr>
          <w:rFonts w:ascii="Courier New" w:eastAsia="Courier New" w:hAnsi="Courier New" w:cs="Courier New"/>
          <w:color w:val="1A1A2E"/>
          <w:sz w:val="18"/>
          <w:szCs w:val="18"/>
          <w:lang w:val="en-ID" w:eastAsia="zh-CN"/>
        </w:rPr>
        <w:t xml:space="preserve">path, </w:t>
      </w:r>
      <w:proofErr w:type="spellStart"/>
      <w:r w:rsidRPr="00A80D13">
        <w:rPr>
          <w:rFonts w:ascii="Courier New" w:eastAsia="Courier New" w:hAnsi="Courier New" w:cs="Courier New"/>
          <w:color w:val="1A1A2E"/>
          <w:sz w:val="18"/>
          <w:szCs w:val="18"/>
          <w:lang w:val="en-ID" w:eastAsia="zh-CN"/>
        </w:rPr>
        <w:t>fileName</w:t>
      </w:r>
      <w:proofErr w:type="spellEnd"/>
      <w:r w:rsidRPr="00A80D13">
        <w:rPr>
          <w:rFonts w:ascii="Courier New" w:eastAsia="Courier New" w:hAnsi="Courier New" w:cs="Courier New"/>
          <w:color w:val="1A1A2E"/>
          <w:sz w:val="18"/>
          <w:szCs w:val="18"/>
          <w:lang w:val="en-ID" w:eastAsia="zh-CN"/>
        </w:rPr>
        <w:t>);</w:t>
      </w:r>
    </w:p>
    <w:p w14:paraId="3F309206"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if (</w:t>
      </w:r>
      <w:proofErr w:type="spellStart"/>
      <w:proofErr w:type="gramStart"/>
      <w:r w:rsidRPr="00A80D13">
        <w:rPr>
          <w:rFonts w:ascii="Courier New" w:eastAsia="Courier New" w:hAnsi="Courier New" w:cs="Courier New"/>
          <w:color w:val="1A1A2E"/>
          <w:sz w:val="18"/>
          <w:szCs w:val="18"/>
          <w:lang w:val="en-ID" w:eastAsia="zh-CN"/>
        </w:rPr>
        <w:t>file.exists</w:t>
      </w:r>
      <w:proofErr w:type="spellEnd"/>
      <w:proofErr w:type="gramEnd"/>
      <w:r w:rsidRPr="00A80D13">
        <w:rPr>
          <w:rFonts w:ascii="Courier New" w:eastAsia="Courier New" w:hAnsi="Courier New" w:cs="Courier New"/>
          <w:color w:val="1A1A2E"/>
          <w:sz w:val="18"/>
          <w:szCs w:val="18"/>
          <w:lang w:val="en-ID" w:eastAsia="zh-CN"/>
        </w:rPr>
        <w:t xml:space="preserve">()) </w:t>
      </w:r>
      <w:proofErr w:type="gramStart"/>
      <w:r w:rsidRPr="00A80D13">
        <w:rPr>
          <w:rFonts w:ascii="Courier New" w:eastAsia="Courier New" w:hAnsi="Courier New" w:cs="Courier New"/>
          <w:color w:val="1A1A2E"/>
          <w:sz w:val="18"/>
          <w:szCs w:val="18"/>
          <w:lang w:val="en-ID" w:eastAsia="zh-CN"/>
        </w:rPr>
        <w:t xml:space="preserve">{ </w:t>
      </w:r>
      <w:proofErr w:type="spellStart"/>
      <w:r w:rsidRPr="00A80D13">
        <w:rPr>
          <w:rFonts w:ascii="Courier New" w:eastAsia="Courier New" w:hAnsi="Courier New" w:cs="Courier New"/>
          <w:color w:val="1A1A2E"/>
          <w:sz w:val="18"/>
          <w:szCs w:val="18"/>
          <w:lang w:val="en-ID" w:eastAsia="zh-CN"/>
        </w:rPr>
        <w:t>file</w:t>
      </w:r>
      <w:proofErr w:type="gramEnd"/>
      <w:r w:rsidRPr="00A80D13">
        <w:rPr>
          <w:rFonts w:ascii="Courier New" w:eastAsia="Courier New" w:hAnsi="Courier New" w:cs="Courier New"/>
          <w:color w:val="1A1A2E"/>
          <w:sz w:val="18"/>
          <w:szCs w:val="18"/>
          <w:lang w:val="en-ID" w:eastAsia="zh-CN"/>
        </w:rPr>
        <w:t>.</w:t>
      </w:r>
      <w:proofErr w:type="gramStart"/>
      <w:r w:rsidRPr="00A80D13">
        <w:rPr>
          <w:rFonts w:ascii="Courier New" w:eastAsia="Courier New" w:hAnsi="Courier New" w:cs="Courier New"/>
          <w:color w:val="1A1A2E"/>
          <w:sz w:val="18"/>
          <w:szCs w:val="18"/>
          <w:lang w:val="en-ID" w:eastAsia="zh-CN"/>
        </w:rPr>
        <w:t>delete</w:t>
      </w:r>
      <w:proofErr w:type="spellEnd"/>
      <w:r w:rsidRPr="00A80D13">
        <w:rPr>
          <w:rFonts w:ascii="Courier New" w:eastAsia="Courier New" w:hAnsi="Courier New" w:cs="Courier New"/>
          <w:color w:val="1A1A2E"/>
          <w:sz w:val="18"/>
          <w:szCs w:val="18"/>
          <w:lang w:val="en-ID" w:eastAsia="zh-CN"/>
        </w:rPr>
        <w:t>(</w:t>
      </w:r>
      <w:proofErr w:type="gramEnd"/>
      <w:r w:rsidRPr="00A80D13">
        <w:rPr>
          <w:rFonts w:ascii="Courier New" w:eastAsia="Courier New" w:hAnsi="Courier New" w:cs="Courier New"/>
          <w:color w:val="1A1A2E"/>
          <w:sz w:val="18"/>
          <w:szCs w:val="18"/>
          <w:lang w:val="en-ID" w:eastAsia="zh-CN"/>
        </w:rPr>
        <w:t>)</w:t>
      </w:r>
      <w:proofErr w:type="gramStart"/>
      <w:r w:rsidRPr="00A80D13">
        <w:rPr>
          <w:rFonts w:ascii="Courier New" w:eastAsia="Courier New" w:hAnsi="Courier New" w:cs="Courier New"/>
          <w:color w:val="1A1A2E"/>
          <w:sz w:val="18"/>
          <w:szCs w:val="18"/>
          <w:lang w:val="en-ID" w:eastAsia="zh-CN"/>
        </w:rPr>
        <w:t>; }</w:t>
      </w:r>
      <w:proofErr w:type="gramEnd"/>
    </w:p>
    <w:p w14:paraId="455EBCFB" w14:textId="77777777" w:rsidR="00A80D13" w:rsidRPr="00A80D13" w:rsidRDefault="00A80D13" w:rsidP="00A80D13">
      <w:pPr>
        <w:shd w:val="clear" w:color="auto" w:fill="F0F0F0"/>
        <w:spacing w:after="0" w:line="240" w:lineRule="auto"/>
        <w:ind w:left="360"/>
        <w:rPr>
          <w:rFonts w:cs="Arial"/>
          <w:sz w:val="22"/>
          <w:lang w:val="en-ID" w:eastAsia="zh-CN"/>
        </w:rPr>
      </w:pPr>
    </w:p>
    <w:p w14:paraId="5E84C9FD"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roofErr w:type="spellStart"/>
      <w:proofErr w:type="gramStart"/>
      <w:r w:rsidRPr="00A80D13">
        <w:rPr>
          <w:rFonts w:ascii="Courier New" w:eastAsia="Courier New" w:hAnsi="Courier New" w:cs="Courier New"/>
          <w:color w:val="1A1A2E"/>
          <w:sz w:val="18"/>
          <w:szCs w:val="18"/>
          <w:lang w:val="en-ID" w:eastAsia="zh-CN"/>
        </w:rPr>
        <w:t>response.sendRedirect</w:t>
      </w:r>
      <w:proofErr w:type="spellEnd"/>
      <w:proofErr w:type="gramEnd"/>
      <w:r w:rsidRPr="00A80D13">
        <w:rPr>
          <w:rFonts w:ascii="Courier New" w:eastAsia="Courier New" w:hAnsi="Courier New" w:cs="Courier New"/>
          <w:color w:val="1A1A2E"/>
          <w:sz w:val="18"/>
          <w:szCs w:val="18"/>
          <w:lang w:val="en-ID" w:eastAsia="zh-CN"/>
        </w:rPr>
        <w:t>("index");</w:t>
      </w:r>
    </w:p>
    <w:p w14:paraId="2745E2D3"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 xml:space="preserve">    }</w:t>
      </w:r>
    </w:p>
    <w:p w14:paraId="3F1B926B" w14:textId="77777777" w:rsidR="00A80D13" w:rsidRPr="00A80D13" w:rsidRDefault="00A80D13" w:rsidP="00A80D13">
      <w:pPr>
        <w:shd w:val="clear" w:color="auto" w:fill="F0F0F0"/>
        <w:spacing w:after="0" w:line="240" w:lineRule="auto"/>
        <w:ind w:left="360"/>
        <w:rPr>
          <w:rFonts w:cs="Arial"/>
          <w:sz w:val="22"/>
          <w:lang w:val="en-ID" w:eastAsia="zh-CN"/>
        </w:rPr>
      </w:pPr>
      <w:r w:rsidRPr="00A80D13">
        <w:rPr>
          <w:rFonts w:ascii="Courier New" w:eastAsia="Courier New" w:hAnsi="Courier New" w:cs="Courier New"/>
          <w:color w:val="1A1A2E"/>
          <w:sz w:val="18"/>
          <w:szCs w:val="18"/>
          <w:lang w:val="en-ID" w:eastAsia="zh-CN"/>
        </w:rPr>
        <w:t>}</w:t>
      </w:r>
    </w:p>
    <w:p w14:paraId="1FCCDD94" w14:textId="77777777" w:rsidR="00A80D13" w:rsidRPr="00A80D13" w:rsidRDefault="00A80D13" w:rsidP="00A80D13">
      <w:pPr>
        <w:spacing w:after="80" w:line="240" w:lineRule="auto"/>
        <w:rPr>
          <w:rFonts w:cs="Arial"/>
          <w:sz w:val="22"/>
          <w:lang w:val="en-ID" w:eastAsia="zh-CN"/>
        </w:rPr>
      </w:pPr>
    </w:p>
    <w:p w14:paraId="5AEB6577" w14:textId="115D2DEB" w:rsidR="00367FD8" w:rsidRPr="009513A1" w:rsidRDefault="00A80D13" w:rsidP="00A80D13">
      <w:pPr>
        <w:rPr>
          <w:szCs w:val="21"/>
        </w:rPr>
      </w:pPr>
      <w:r w:rsidRPr="009513A1">
        <w:rPr>
          <w:rFonts w:cs="Arial"/>
          <w:szCs w:val="21"/>
          <w:lang w:val="en-ID" w:eastAsia="zh-CN"/>
        </w:rPr>
        <w:t xml:space="preserve">Hiding the Delete button in HTML is a UI convenience only — it can be bypassed by crafting a direct URL. The session check in </w:t>
      </w:r>
      <w:proofErr w:type="spellStart"/>
      <w:r w:rsidRPr="009513A1">
        <w:rPr>
          <w:rFonts w:cs="Arial"/>
          <w:szCs w:val="21"/>
          <w:lang w:val="en-ID" w:eastAsia="zh-CN"/>
        </w:rPr>
        <w:t>DeleteDiaryServlet</w:t>
      </w:r>
      <w:proofErr w:type="spellEnd"/>
      <w:r w:rsidRPr="009513A1">
        <w:rPr>
          <w:rFonts w:cs="Arial"/>
          <w:szCs w:val="21"/>
          <w:lang w:val="en-ID" w:eastAsia="zh-CN"/>
        </w:rPr>
        <w:t xml:space="preserve"> is the real security guard: unauthenticated users who attempt direct access are redirected to the login page</w:t>
      </w:r>
    </w:p>
    <w:p w14:paraId="13A069BD" w14:textId="77777777" w:rsidR="00367FD8" w:rsidRDefault="00000000">
      <w:pPr>
        <w:spacing w:before="120" w:after="40"/>
        <w:rPr>
          <w:b/>
          <w:color w:val="4472C4"/>
          <w:sz w:val="22"/>
        </w:rPr>
      </w:pPr>
      <w:r>
        <w:rPr>
          <w:b/>
          <w:color w:val="4472C4"/>
          <w:sz w:val="22"/>
        </w:rPr>
        <w:t>5.3 Screenshots of Results</w:t>
      </w:r>
    </w:p>
    <w:p w14:paraId="5F2D12D9" w14:textId="288AB6BC" w:rsidR="009513A1" w:rsidRDefault="009513A1">
      <w:pPr>
        <w:spacing w:before="120" w:after="40"/>
      </w:pPr>
      <w:r>
        <w:t>The following screenshots demonstrate the four key states of the running application:</w:t>
      </w:r>
    </w:p>
    <w:p w14:paraId="11D7616F" w14:textId="77777777" w:rsidR="009513A1" w:rsidRDefault="009513A1">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7080"/>
      </w:tblGrid>
      <w:tr w:rsidR="009513A1" w14:paraId="4E34428A" w14:textId="77777777" w:rsidTr="006A7DA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07E541" w14:textId="77777777" w:rsidR="009513A1" w:rsidRDefault="009513A1" w:rsidP="006A7DA2">
            <w:r>
              <w:rPr>
                <w:rFonts w:cs="Arial"/>
                <w:b/>
                <w:bCs/>
                <w:sz w:val="20"/>
                <w:szCs w:val="20"/>
              </w:rPr>
              <w:t>Screenshot 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2852" w14:textId="77777777" w:rsidR="009513A1" w:rsidRDefault="009513A1" w:rsidP="006A7DA2">
            <w:pPr>
              <w:rPr>
                <w:rFonts w:cs="Arial"/>
                <w:sz w:val="20"/>
                <w:szCs w:val="20"/>
              </w:rPr>
            </w:pPr>
            <w:r>
              <w:rPr>
                <w:rFonts w:cs="Arial"/>
                <w:sz w:val="20"/>
                <w:szCs w:val="20"/>
              </w:rPr>
              <w:t>Guest view — diary list loads without login. No Delete buttons are shown. The top bar displays 'Not logged in' and a Login button.</w:t>
            </w:r>
          </w:p>
          <w:p w14:paraId="1BF2D724" w14:textId="0F58482F" w:rsidR="009513A1" w:rsidRDefault="009513A1" w:rsidP="006A7DA2">
            <w:r w:rsidRPr="009513A1">
              <w:drawing>
                <wp:inline distT="0" distB="0" distL="0" distR="0" wp14:anchorId="48D5F53C" wp14:editId="48C4A3B5">
                  <wp:extent cx="4336631" cy="1971675"/>
                  <wp:effectExtent l="0" t="0" r="6985" b="0"/>
                  <wp:docPr id="66525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560" name=""/>
                          <pic:cNvPicPr/>
                        </pic:nvPicPr>
                        <pic:blipFill>
                          <a:blip r:embed="rId8"/>
                          <a:stretch>
                            <a:fillRect/>
                          </a:stretch>
                        </pic:blipFill>
                        <pic:spPr>
                          <a:xfrm>
                            <a:off x="0" y="0"/>
                            <a:ext cx="4346079" cy="1975971"/>
                          </a:xfrm>
                          <a:prstGeom prst="rect">
                            <a:avLst/>
                          </a:prstGeom>
                        </pic:spPr>
                      </pic:pic>
                    </a:graphicData>
                  </a:graphic>
                </wp:inline>
              </w:drawing>
            </w:r>
          </w:p>
        </w:tc>
      </w:tr>
      <w:tr w:rsidR="009513A1" w14:paraId="5F21D5ED" w14:textId="77777777" w:rsidTr="006A7DA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E98664" w14:textId="77777777" w:rsidR="009513A1" w:rsidRDefault="009513A1" w:rsidP="006A7DA2">
            <w:r>
              <w:rPr>
                <w:rFonts w:cs="Arial"/>
                <w:b/>
                <w:bCs/>
                <w:sz w:val="20"/>
                <w:szCs w:val="20"/>
              </w:rPr>
              <w:t>Screenshot 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3F47" w14:textId="77777777" w:rsidR="009513A1" w:rsidRDefault="009513A1" w:rsidP="006A7DA2">
            <w:pPr>
              <w:rPr>
                <w:rFonts w:cs="Arial"/>
                <w:sz w:val="20"/>
                <w:szCs w:val="20"/>
              </w:rPr>
            </w:pPr>
            <w:r>
              <w:rPr>
                <w:rFonts w:cs="Arial"/>
                <w:sz w:val="20"/>
                <w:szCs w:val="20"/>
              </w:rPr>
              <w:t>Login page — static login.html with Bootstrap styling. Username field submits via POST to /login.</w:t>
            </w:r>
          </w:p>
          <w:p w14:paraId="2AD59780" w14:textId="032F009E" w:rsidR="009513A1" w:rsidRDefault="009513A1" w:rsidP="006A7DA2">
            <w:r w:rsidRPr="009513A1">
              <w:drawing>
                <wp:inline distT="0" distB="0" distL="0" distR="0" wp14:anchorId="3D376811" wp14:editId="42F79006">
                  <wp:extent cx="4336633" cy="1971675"/>
                  <wp:effectExtent l="0" t="0" r="6985" b="0"/>
                  <wp:docPr id="2096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906" name=""/>
                          <pic:cNvPicPr/>
                        </pic:nvPicPr>
                        <pic:blipFill>
                          <a:blip r:embed="rId9"/>
                          <a:stretch>
                            <a:fillRect/>
                          </a:stretch>
                        </pic:blipFill>
                        <pic:spPr>
                          <a:xfrm>
                            <a:off x="0" y="0"/>
                            <a:ext cx="4369722" cy="1986719"/>
                          </a:xfrm>
                          <a:prstGeom prst="rect">
                            <a:avLst/>
                          </a:prstGeom>
                        </pic:spPr>
                      </pic:pic>
                    </a:graphicData>
                  </a:graphic>
                </wp:inline>
              </w:drawing>
            </w:r>
          </w:p>
        </w:tc>
      </w:tr>
      <w:tr w:rsidR="009513A1" w14:paraId="51CB9001" w14:textId="77777777" w:rsidTr="006A7DA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8C96E" w14:textId="77777777" w:rsidR="009513A1" w:rsidRDefault="009513A1" w:rsidP="006A7DA2">
            <w:r>
              <w:rPr>
                <w:rFonts w:cs="Arial"/>
                <w:b/>
                <w:bCs/>
                <w:sz w:val="20"/>
                <w:szCs w:val="20"/>
              </w:rPr>
              <w:lastRenderedPageBreak/>
              <w:t>Screenshot 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83585" w14:textId="77777777" w:rsidR="009513A1" w:rsidRDefault="009513A1" w:rsidP="006A7DA2">
            <w:pPr>
              <w:rPr>
                <w:rFonts w:cs="Arial"/>
                <w:sz w:val="20"/>
                <w:szCs w:val="20"/>
              </w:rPr>
            </w:pPr>
            <w:r>
              <w:rPr>
                <w:rFonts w:cs="Arial"/>
                <w:sz w:val="20"/>
                <w:szCs w:val="20"/>
              </w:rPr>
              <w:t>Logged-in view — after login the top bar shows 'Welcome, [username]' and a Logout button. Each diary row now includes the red Delete button.</w:t>
            </w:r>
          </w:p>
          <w:p w14:paraId="41F43CC1" w14:textId="2832EA86" w:rsidR="009513A1" w:rsidRDefault="009513A1" w:rsidP="006A7DA2">
            <w:r w:rsidRPr="009513A1">
              <w:drawing>
                <wp:inline distT="0" distB="0" distL="0" distR="0" wp14:anchorId="445BE715" wp14:editId="6E2486D0">
                  <wp:extent cx="4340149" cy="1981200"/>
                  <wp:effectExtent l="0" t="0" r="3810" b="0"/>
                  <wp:docPr id="131253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6937" name=""/>
                          <pic:cNvPicPr/>
                        </pic:nvPicPr>
                        <pic:blipFill>
                          <a:blip r:embed="rId10"/>
                          <a:stretch>
                            <a:fillRect/>
                          </a:stretch>
                        </pic:blipFill>
                        <pic:spPr>
                          <a:xfrm>
                            <a:off x="0" y="0"/>
                            <a:ext cx="4373686" cy="1996509"/>
                          </a:xfrm>
                          <a:prstGeom prst="rect">
                            <a:avLst/>
                          </a:prstGeom>
                        </pic:spPr>
                      </pic:pic>
                    </a:graphicData>
                  </a:graphic>
                </wp:inline>
              </w:drawing>
            </w:r>
          </w:p>
        </w:tc>
      </w:tr>
      <w:tr w:rsidR="009513A1" w14:paraId="5F899018" w14:textId="77777777" w:rsidTr="006A7DA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6052AE" w14:textId="77777777" w:rsidR="009513A1" w:rsidRDefault="009513A1" w:rsidP="006A7DA2">
            <w:r>
              <w:rPr>
                <w:rFonts w:cs="Arial"/>
                <w:b/>
                <w:bCs/>
                <w:sz w:val="20"/>
                <w:szCs w:val="20"/>
              </w:rPr>
              <w:t>Screenshot 4</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952F" w14:textId="77777777" w:rsidR="009513A1" w:rsidRDefault="009513A1" w:rsidP="006A7DA2">
            <w:pPr>
              <w:rPr>
                <w:rFonts w:cs="Arial"/>
                <w:sz w:val="20"/>
                <w:szCs w:val="20"/>
              </w:rPr>
            </w:pPr>
            <w:r>
              <w:rPr>
                <w:rFonts w:cs="Arial"/>
                <w:sz w:val="20"/>
                <w:szCs w:val="20"/>
              </w:rPr>
              <w:t>After logout — session invalidated; page returns to the same appearance as Screenshot 1.</w:t>
            </w:r>
          </w:p>
          <w:p w14:paraId="4F50884B" w14:textId="6D79FD39" w:rsidR="009513A1" w:rsidRDefault="00C70365" w:rsidP="006A7DA2">
            <w:r w:rsidRPr="009513A1">
              <w:drawing>
                <wp:inline distT="0" distB="0" distL="0" distR="0" wp14:anchorId="7BF45EDA" wp14:editId="68E7C7CE">
                  <wp:extent cx="4336631" cy="1971675"/>
                  <wp:effectExtent l="0" t="0" r="6985" b="0"/>
                  <wp:docPr id="197790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560" name=""/>
                          <pic:cNvPicPr/>
                        </pic:nvPicPr>
                        <pic:blipFill>
                          <a:blip r:embed="rId8"/>
                          <a:stretch>
                            <a:fillRect/>
                          </a:stretch>
                        </pic:blipFill>
                        <pic:spPr>
                          <a:xfrm>
                            <a:off x="0" y="0"/>
                            <a:ext cx="4346079" cy="1975971"/>
                          </a:xfrm>
                          <a:prstGeom prst="rect">
                            <a:avLst/>
                          </a:prstGeom>
                        </pic:spPr>
                      </pic:pic>
                    </a:graphicData>
                  </a:graphic>
                </wp:inline>
              </w:drawing>
            </w:r>
          </w:p>
        </w:tc>
      </w:tr>
    </w:tbl>
    <w:p w14:paraId="3567379E" w14:textId="77777777" w:rsidR="00367FD8" w:rsidRDefault="00367FD8"/>
    <w:p w14:paraId="53CD84B6" w14:textId="77777777" w:rsidR="00367FD8" w:rsidRDefault="00000000">
      <w:pPr>
        <w:spacing w:before="120" w:after="40"/>
      </w:pPr>
      <w:r>
        <w:rPr>
          <w:b/>
          <w:color w:val="4472C4"/>
          <w:sz w:val="22"/>
        </w:rPr>
        <w:t>5.4 Difficulties and Solutions</w:t>
      </w:r>
    </w:p>
    <w:p w14:paraId="5F923BB5"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Problem 1: </w:t>
      </w:r>
      <w:r w:rsidRPr="009513A1">
        <w:rPr>
          <w:rFonts w:cs="Arial"/>
          <w:szCs w:val="21"/>
          <w:lang w:val="en-ID" w:eastAsia="zh-CN"/>
        </w:rPr>
        <w:t>Delete button was always visible regardless of login state.</w:t>
      </w:r>
    </w:p>
    <w:p w14:paraId="08097569"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Cause: </w:t>
      </w:r>
      <w:r w:rsidRPr="009513A1">
        <w:rPr>
          <w:rFonts w:cs="Arial"/>
          <w:szCs w:val="21"/>
          <w:lang w:val="en-ID" w:eastAsia="zh-CN"/>
        </w:rPr>
        <w:t>The conditional if (</w:t>
      </w:r>
      <w:proofErr w:type="gramStart"/>
      <w:r w:rsidRPr="009513A1">
        <w:rPr>
          <w:rFonts w:cs="Arial"/>
          <w:szCs w:val="21"/>
          <w:lang w:val="en-ID" w:eastAsia="zh-CN"/>
        </w:rPr>
        <w:t>user !</w:t>
      </w:r>
      <w:proofErr w:type="gramEnd"/>
      <w:r w:rsidRPr="009513A1">
        <w:rPr>
          <w:rFonts w:cs="Arial"/>
          <w:szCs w:val="21"/>
          <w:lang w:val="en-ID" w:eastAsia="zh-CN"/>
        </w:rPr>
        <w:t xml:space="preserve">= null) block in </w:t>
      </w:r>
      <w:proofErr w:type="spellStart"/>
      <w:r w:rsidRPr="009513A1">
        <w:rPr>
          <w:rFonts w:cs="Arial"/>
          <w:szCs w:val="21"/>
          <w:lang w:val="en-ID" w:eastAsia="zh-CN"/>
        </w:rPr>
        <w:t>DiaryListServlet</w:t>
      </w:r>
      <w:proofErr w:type="spellEnd"/>
      <w:r w:rsidRPr="009513A1">
        <w:rPr>
          <w:rFonts w:cs="Arial"/>
          <w:szCs w:val="21"/>
          <w:lang w:val="en-ID" w:eastAsia="zh-CN"/>
        </w:rPr>
        <w:t xml:space="preserve"> was commented out during early testing and never re-enabled.</w:t>
      </w:r>
    </w:p>
    <w:p w14:paraId="6DE9EAC6"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Solution: </w:t>
      </w:r>
      <w:r w:rsidRPr="009513A1">
        <w:rPr>
          <w:rFonts w:cs="Arial"/>
          <w:szCs w:val="21"/>
          <w:lang w:val="en-ID" w:eastAsia="zh-CN"/>
        </w:rPr>
        <w:t xml:space="preserve">Uncommented the if-block so the Delete button HTML is only emitted when </w:t>
      </w:r>
      <w:proofErr w:type="spellStart"/>
      <w:proofErr w:type="gramStart"/>
      <w:r w:rsidRPr="009513A1">
        <w:rPr>
          <w:rFonts w:cs="Arial"/>
          <w:szCs w:val="21"/>
          <w:lang w:val="en-ID" w:eastAsia="zh-CN"/>
        </w:rPr>
        <w:t>session.getAttribute</w:t>
      </w:r>
      <w:proofErr w:type="spellEnd"/>
      <w:proofErr w:type="gramEnd"/>
      <w:r w:rsidRPr="009513A1">
        <w:rPr>
          <w:rFonts w:cs="Arial"/>
          <w:szCs w:val="21"/>
          <w:lang w:val="en-ID" w:eastAsia="zh-CN"/>
        </w:rPr>
        <w:t>("user") returns a non-null value.</w:t>
      </w:r>
    </w:p>
    <w:p w14:paraId="41E09F85" w14:textId="77777777" w:rsidR="009513A1" w:rsidRPr="009513A1" w:rsidRDefault="009513A1" w:rsidP="009513A1">
      <w:pPr>
        <w:spacing w:after="80" w:line="240" w:lineRule="auto"/>
        <w:rPr>
          <w:rFonts w:cs="Arial"/>
          <w:szCs w:val="21"/>
          <w:lang w:val="en-ID" w:eastAsia="zh-CN"/>
        </w:rPr>
      </w:pPr>
    </w:p>
    <w:p w14:paraId="6154993E"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Problem 2: </w:t>
      </w:r>
      <w:r w:rsidRPr="009513A1">
        <w:rPr>
          <w:rFonts w:cs="Arial"/>
          <w:szCs w:val="21"/>
          <w:lang w:val="en-ID" w:eastAsia="zh-CN"/>
        </w:rPr>
        <w:t>Unauthenticated users could still delete entries by typing the URL directly.</w:t>
      </w:r>
    </w:p>
    <w:p w14:paraId="0587B6E5"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Cause: </w:t>
      </w:r>
      <w:r w:rsidRPr="009513A1">
        <w:rPr>
          <w:rFonts w:cs="Arial"/>
          <w:szCs w:val="21"/>
          <w:lang w:val="en-ID" w:eastAsia="zh-CN"/>
        </w:rPr>
        <w:t xml:space="preserve">The original </w:t>
      </w:r>
      <w:proofErr w:type="spellStart"/>
      <w:r w:rsidRPr="009513A1">
        <w:rPr>
          <w:rFonts w:cs="Arial"/>
          <w:szCs w:val="21"/>
          <w:lang w:val="en-ID" w:eastAsia="zh-CN"/>
        </w:rPr>
        <w:t>DeleteDiaryServlet</w:t>
      </w:r>
      <w:proofErr w:type="spellEnd"/>
      <w:r w:rsidRPr="009513A1">
        <w:rPr>
          <w:rFonts w:cs="Arial"/>
          <w:szCs w:val="21"/>
          <w:lang w:val="en-ID" w:eastAsia="zh-CN"/>
        </w:rPr>
        <w:t xml:space="preserve"> had no session check — hiding the button in HTML is purely cosmetic.</w:t>
      </w:r>
    </w:p>
    <w:p w14:paraId="42801ABA"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Solution: </w:t>
      </w:r>
      <w:r w:rsidRPr="009513A1">
        <w:rPr>
          <w:rFonts w:cs="Arial"/>
          <w:szCs w:val="21"/>
          <w:lang w:val="en-ID" w:eastAsia="zh-CN"/>
        </w:rPr>
        <w:t xml:space="preserve">Added a session guard at the top of </w:t>
      </w:r>
      <w:proofErr w:type="spellStart"/>
      <w:proofErr w:type="gramStart"/>
      <w:r w:rsidRPr="009513A1">
        <w:rPr>
          <w:rFonts w:cs="Arial"/>
          <w:szCs w:val="21"/>
          <w:lang w:val="en-ID" w:eastAsia="zh-CN"/>
        </w:rPr>
        <w:t>doGet</w:t>
      </w:r>
      <w:proofErr w:type="spellEnd"/>
      <w:r w:rsidRPr="009513A1">
        <w:rPr>
          <w:rFonts w:cs="Arial"/>
          <w:szCs w:val="21"/>
          <w:lang w:val="en-ID" w:eastAsia="zh-CN"/>
        </w:rPr>
        <w:t>(</w:t>
      </w:r>
      <w:proofErr w:type="gramEnd"/>
      <w:r w:rsidRPr="009513A1">
        <w:rPr>
          <w:rFonts w:cs="Arial"/>
          <w:szCs w:val="21"/>
          <w:lang w:val="en-ID" w:eastAsia="zh-CN"/>
        </w:rPr>
        <w:t>): if user == null, redirect to login.html and return immediately before any file operation occurs.</w:t>
      </w:r>
    </w:p>
    <w:p w14:paraId="478E1980" w14:textId="77777777" w:rsidR="009513A1" w:rsidRPr="009513A1" w:rsidRDefault="009513A1" w:rsidP="009513A1">
      <w:pPr>
        <w:spacing w:after="80" w:line="240" w:lineRule="auto"/>
        <w:rPr>
          <w:rFonts w:cs="Arial"/>
          <w:szCs w:val="21"/>
          <w:lang w:val="en-ID" w:eastAsia="zh-CN"/>
        </w:rPr>
      </w:pPr>
    </w:p>
    <w:p w14:paraId="31752BBA"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Problem 3: </w:t>
      </w:r>
      <w:r w:rsidRPr="009513A1">
        <w:rPr>
          <w:rFonts w:cs="Arial"/>
          <w:szCs w:val="21"/>
          <w:lang w:val="en-ID" w:eastAsia="zh-CN"/>
        </w:rPr>
        <w:t>Chinese characters in diary titles appeared as garbled text (mojibake).</w:t>
      </w:r>
    </w:p>
    <w:p w14:paraId="771B4B72"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lastRenderedPageBreak/>
        <w:t xml:space="preserve">Cause: </w:t>
      </w:r>
      <w:proofErr w:type="spellStart"/>
      <w:proofErr w:type="gramStart"/>
      <w:r w:rsidRPr="009513A1">
        <w:rPr>
          <w:rFonts w:cs="Arial"/>
          <w:szCs w:val="21"/>
          <w:lang w:val="en-ID" w:eastAsia="zh-CN"/>
        </w:rPr>
        <w:t>request.setCharacterEncoding</w:t>
      </w:r>
      <w:proofErr w:type="spellEnd"/>
      <w:proofErr w:type="gramEnd"/>
      <w:r w:rsidRPr="009513A1">
        <w:rPr>
          <w:rFonts w:cs="Arial"/>
          <w:szCs w:val="21"/>
          <w:lang w:val="en-ID" w:eastAsia="zh-CN"/>
        </w:rPr>
        <w:t xml:space="preserve">("UTF-8") was missing in </w:t>
      </w:r>
      <w:proofErr w:type="spellStart"/>
      <w:r w:rsidRPr="009513A1">
        <w:rPr>
          <w:rFonts w:cs="Arial"/>
          <w:szCs w:val="21"/>
          <w:lang w:val="en-ID" w:eastAsia="zh-CN"/>
        </w:rPr>
        <w:t>CreateDiaryServlet</w:t>
      </w:r>
      <w:proofErr w:type="spellEnd"/>
      <w:r w:rsidRPr="009513A1">
        <w:rPr>
          <w:rFonts w:cs="Arial"/>
          <w:szCs w:val="21"/>
          <w:lang w:val="en-ID" w:eastAsia="zh-CN"/>
        </w:rPr>
        <w:t xml:space="preserve"> and </w:t>
      </w:r>
      <w:proofErr w:type="spellStart"/>
      <w:r w:rsidRPr="009513A1">
        <w:rPr>
          <w:rFonts w:cs="Arial"/>
          <w:szCs w:val="21"/>
          <w:lang w:val="en-ID" w:eastAsia="zh-CN"/>
        </w:rPr>
        <w:t>EditDiaryServlet</w:t>
      </w:r>
      <w:proofErr w:type="spellEnd"/>
      <w:r w:rsidRPr="009513A1">
        <w:rPr>
          <w:rFonts w:cs="Arial"/>
          <w:szCs w:val="21"/>
          <w:lang w:val="en-ID" w:eastAsia="zh-CN"/>
        </w:rPr>
        <w:t xml:space="preserve">, and the response content-type charset was not set in </w:t>
      </w:r>
      <w:proofErr w:type="spellStart"/>
      <w:r w:rsidRPr="009513A1">
        <w:rPr>
          <w:rFonts w:cs="Arial"/>
          <w:szCs w:val="21"/>
          <w:lang w:val="en-ID" w:eastAsia="zh-CN"/>
        </w:rPr>
        <w:t>DiaryListServlet</w:t>
      </w:r>
      <w:proofErr w:type="spellEnd"/>
      <w:r w:rsidRPr="009513A1">
        <w:rPr>
          <w:rFonts w:cs="Arial"/>
          <w:szCs w:val="21"/>
          <w:lang w:val="en-ID" w:eastAsia="zh-CN"/>
        </w:rPr>
        <w:t>.</w:t>
      </w:r>
    </w:p>
    <w:p w14:paraId="6D2A3C30"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Solution: </w:t>
      </w:r>
      <w:r w:rsidRPr="009513A1">
        <w:rPr>
          <w:rFonts w:cs="Arial"/>
          <w:szCs w:val="21"/>
          <w:lang w:val="en-ID" w:eastAsia="zh-CN"/>
        </w:rPr>
        <w:t xml:space="preserve">Added </w:t>
      </w:r>
      <w:proofErr w:type="spellStart"/>
      <w:proofErr w:type="gramStart"/>
      <w:r w:rsidRPr="009513A1">
        <w:rPr>
          <w:rFonts w:cs="Arial"/>
          <w:szCs w:val="21"/>
          <w:lang w:val="en-ID" w:eastAsia="zh-CN"/>
        </w:rPr>
        <w:t>request.setCharacterEncoding</w:t>
      </w:r>
      <w:proofErr w:type="spellEnd"/>
      <w:proofErr w:type="gramEnd"/>
      <w:r w:rsidRPr="009513A1">
        <w:rPr>
          <w:rFonts w:cs="Arial"/>
          <w:szCs w:val="21"/>
          <w:lang w:val="en-ID" w:eastAsia="zh-CN"/>
        </w:rPr>
        <w:t xml:space="preserve">("UTF-8") before reading any parameters, and set </w:t>
      </w:r>
      <w:proofErr w:type="spellStart"/>
      <w:proofErr w:type="gramStart"/>
      <w:r w:rsidRPr="009513A1">
        <w:rPr>
          <w:rFonts w:cs="Arial"/>
          <w:szCs w:val="21"/>
          <w:lang w:val="en-ID" w:eastAsia="zh-CN"/>
        </w:rPr>
        <w:t>response.setContentType</w:t>
      </w:r>
      <w:proofErr w:type="spellEnd"/>
      <w:proofErr w:type="gramEnd"/>
      <w:r w:rsidRPr="009513A1">
        <w:rPr>
          <w:rFonts w:cs="Arial"/>
          <w:szCs w:val="21"/>
          <w:lang w:val="en-ID" w:eastAsia="zh-CN"/>
        </w:rPr>
        <w:t>("text/</w:t>
      </w:r>
      <w:proofErr w:type="spellStart"/>
      <w:proofErr w:type="gramStart"/>
      <w:r w:rsidRPr="009513A1">
        <w:rPr>
          <w:rFonts w:cs="Arial"/>
          <w:szCs w:val="21"/>
          <w:lang w:val="en-ID" w:eastAsia="zh-CN"/>
        </w:rPr>
        <w:t>html;charset</w:t>
      </w:r>
      <w:proofErr w:type="spellEnd"/>
      <w:proofErr w:type="gramEnd"/>
      <w:r w:rsidRPr="009513A1">
        <w:rPr>
          <w:rFonts w:cs="Arial"/>
          <w:szCs w:val="21"/>
          <w:lang w:val="en-ID" w:eastAsia="zh-CN"/>
        </w:rPr>
        <w:t xml:space="preserve">=UTF-8") at the top of </w:t>
      </w:r>
      <w:proofErr w:type="spellStart"/>
      <w:proofErr w:type="gramStart"/>
      <w:r w:rsidRPr="009513A1">
        <w:rPr>
          <w:rFonts w:cs="Arial"/>
          <w:szCs w:val="21"/>
          <w:lang w:val="en-ID" w:eastAsia="zh-CN"/>
        </w:rPr>
        <w:t>doGet</w:t>
      </w:r>
      <w:proofErr w:type="spellEnd"/>
      <w:r w:rsidRPr="009513A1">
        <w:rPr>
          <w:rFonts w:cs="Arial"/>
          <w:szCs w:val="21"/>
          <w:lang w:val="en-ID" w:eastAsia="zh-CN"/>
        </w:rPr>
        <w:t>(</w:t>
      </w:r>
      <w:proofErr w:type="gramEnd"/>
      <w:r w:rsidRPr="009513A1">
        <w:rPr>
          <w:rFonts w:cs="Arial"/>
          <w:szCs w:val="21"/>
          <w:lang w:val="en-ID" w:eastAsia="zh-CN"/>
        </w:rPr>
        <w:t xml:space="preserve">) in </w:t>
      </w:r>
      <w:proofErr w:type="spellStart"/>
      <w:r w:rsidRPr="009513A1">
        <w:rPr>
          <w:rFonts w:cs="Arial"/>
          <w:szCs w:val="21"/>
          <w:lang w:val="en-ID" w:eastAsia="zh-CN"/>
        </w:rPr>
        <w:t>DiaryListServlet</w:t>
      </w:r>
      <w:proofErr w:type="spellEnd"/>
      <w:r w:rsidRPr="009513A1">
        <w:rPr>
          <w:rFonts w:cs="Arial"/>
          <w:szCs w:val="21"/>
          <w:lang w:val="en-ID" w:eastAsia="zh-CN"/>
        </w:rPr>
        <w:t>.</w:t>
      </w:r>
    </w:p>
    <w:p w14:paraId="0853ED4F" w14:textId="77777777" w:rsidR="009513A1" w:rsidRPr="009513A1" w:rsidRDefault="009513A1" w:rsidP="009513A1">
      <w:pPr>
        <w:spacing w:after="80" w:line="240" w:lineRule="auto"/>
        <w:rPr>
          <w:rFonts w:cs="Arial"/>
          <w:szCs w:val="21"/>
          <w:lang w:val="en-ID" w:eastAsia="zh-CN"/>
        </w:rPr>
      </w:pPr>
    </w:p>
    <w:p w14:paraId="16C3AA85"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Problem 4: </w:t>
      </w:r>
      <w:r w:rsidRPr="009513A1">
        <w:rPr>
          <w:rFonts w:cs="Arial"/>
          <w:szCs w:val="21"/>
          <w:lang w:val="en-ID" w:eastAsia="zh-CN"/>
        </w:rPr>
        <w:t>The create.html Back button linked to index_old.html (the static prototype) instead of the live /index servlet.</w:t>
      </w:r>
    </w:p>
    <w:p w14:paraId="6B717A58" w14:textId="77777777" w:rsidR="009513A1" w:rsidRPr="009513A1" w:rsidRDefault="009513A1" w:rsidP="009513A1">
      <w:pPr>
        <w:spacing w:after="100" w:line="240" w:lineRule="auto"/>
        <w:rPr>
          <w:rFonts w:cs="Arial"/>
          <w:szCs w:val="21"/>
          <w:lang w:val="en-ID" w:eastAsia="zh-CN"/>
        </w:rPr>
      </w:pPr>
      <w:r w:rsidRPr="009513A1">
        <w:rPr>
          <w:rFonts w:cs="Arial"/>
          <w:b/>
          <w:bCs/>
          <w:szCs w:val="21"/>
          <w:lang w:val="en-ID" w:eastAsia="zh-CN"/>
        </w:rPr>
        <w:t xml:space="preserve">Cause: </w:t>
      </w:r>
      <w:r w:rsidRPr="009513A1">
        <w:rPr>
          <w:rFonts w:cs="Arial"/>
          <w:szCs w:val="21"/>
          <w:lang w:val="en-ID" w:eastAsia="zh-CN"/>
        </w:rPr>
        <w:t>The static HTML was written during the prototype stage before the servlet was implemented.</w:t>
      </w:r>
    </w:p>
    <w:p w14:paraId="24BEC590" w14:textId="7B6F6D7D" w:rsidR="00367FD8" w:rsidRPr="009513A1" w:rsidRDefault="009513A1" w:rsidP="009513A1">
      <w:pPr>
        <w:rPr>
          <w:szCs w:val="21"/>
        </w:rPr>
      </w:pPr>
      <w:r w:rsidRPr="009513A1">
        <w:rPr>
          <w:rFonts w:cs="Arial"/>
          <w:b/>
          <w:bCs/>
          <w:szCs w:val="21"/>
          <w:lang w:val="en-ID" w:eastAsia="zh-CN"/>
        </w:rPr>
        <w:t xml:space="preserve">Solution: </w:t>
      </w:r>
      <w:r w:rsidRPr="009513A1">
        <w:rPr>
          <w:rFonts w:cs="Arial"/>
          <w:szCs w:val="21"/>
          <w:lang w:val="en-ID" w:eastAsia="zh-CN"/>
        </w:rPr>
        <w:t xml:space="preserve">Changed the </w:t>
      </w:r>
      <w:proofErr w:type="spellStart"/>
      <w:r w:rsidRPr="009513A1">
        <w:rPr>
          <w:rFonts w:cs="Arial"/>
          <w:szCs w:val="21"/>
          <w:lang w:val="en-ID" w:eastAsia="zh-CN"/>
        </w:rPr>
        <w:t>href</w:t>
      </w:r>
      <w:proofErr w:type="spellEnd"/>
      <w:r w:rsidRPr="009513A1">
        <w:rPr>
          <w:rFonts w:cs="Arial"/>
          <w:szCs w:val="21"/>
          <w:lang w:val="en-ID" w:eastAsia="zh-CN"/>
        </w:rPr>
        <w:t xml:space="preserve"> from index_old.html to index so the Back button goes to the servlet-rendered diary list.</w:t>
      </w:r>
    </w:p>
    <w:p w14:paraId="45ADE706" w14:textId="77777777" w:rsidR="00367FD8" w:rsidRDefault="00000000">
      <w:pPr>
        <w:spacing w:before="160" w:after="80"/>
      </w:pPr>
      <w:r>
        <w:rPr>
          <w:b/>
          <w:color w:val="1F4E79"/>
          <w:sz w:val="26"/>
        </w:rPr>
        <w:t>6. Teacher Check Area</w:t>
      </w:r>
    </w:p>
    <w:tbl>
      <w:tblPr>
        <w:tblW w:w="0" w:type="auto"/>
        <w:jc w:val="center"/>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4989"/>
        <w:gridCol w:w="1871"/>
        <w:gridCol w:w="2665"/>
      </w:tblGrid>
      <w:tr w:rsidR="00367FD8" w14:paraId="4F1B69DF" w14:textId="77777777">
        <w:trPr>
          <w:jc w:val="center"/>
        </w:trPr>
        <w:tc>
          <w:tcPr>
            <w:tcW w:w="4989" w:type="dxa"/>
            <w:shd w:val="clear" w:color="auto" w:fill="DCE6F1"/>
            <w:tcMar>
              <w:top w:w="80" w:type="dxa"/>
              <w:left w:w="120" w:type="dxa"/>
              <w:bottom w:w="80" w:type="dxa"/>
              <w:right w:w="120" w:type="dxa"/>
            </w:tcMar>
            <w:vAlign w:val="center"/>
          </w:tcPr>
          <w:p w14:paraId="3B84B67C" w14:textId="77777777" w:rsidR="00367FD8" w:rsidRDefault="00000000">
            <w:r>
              <w:rPr>
                <w:sz w:val="20"/>
              </w:rPr>
              <w:t>Assessment Item</w:t>
            </w:r>
          </w:p>
        </w:tc>
        <w:tc>
          <w:tcPr>
            <w:tcW w:w="1871" w:type="dxa"/>
            <w:shd w:val="clear" w:color="auto" w:fill="DCE6F1"/>
            <w:tcMar>
              <w:top w:w="80" w:type="dxa"/>
              <w:left w:w="120" w:type="dxa"/>
              <w:bottom w:w="80" w:type="dxa"/>
              <w:right w:w="120" w:type="dxa"/>
            </w:tcMar>
            <w:vAlign w:val="center"/>
          </w:tcPr>
          <w:p w14:paraId="6D597CB3" w14:textId="77777777" w:rsidR="00367FD8" w:rsidRDefault="00000000">
            <w:pPr>
              <w:jc w:val="center"/>
            </w:pPr>
            <w:r>
              <w:rPr>
                <w:sz w:val="20"/>
              </w:rPr>
              <w:t>Result</w:t>
            </w:r>
          </w:p>
        </w:tc>
        <w:tc>
          <w:tcPr>
            <w:tcW w:w="2665" w:type="dxa"/>
            <w:shd w:val="clear" w:color="auto" w:fill="DCE6F1"/>
            <w:tcMar>
              <w:top w:w="80" w:type="dxa"/>
              <w:left w:w="120" w:type="dxa"/>
              <w:bottom w:w="80" w:type="dxa"/>
              <w:right w:w="120" w:type="dxa"/>
            </w:tcMar>
            <w:vAlign w:val="center"/>
          </w:tcPr>
          <w:p w14:paraId="1D11CE13" w14:textId="77777777" w:rsidR="00367FD8" w:rsidRDefault="00000000">
            <w:pPr>
              <w:jc w:val="center"/>
            </w:pPr>
            <w:r>
              <w:rPr>
                <w:sz w:val="20"/>
              </w:rPr>
              <w:t>Remarks</w:t>
            </w:r>
          </w:p>
        </w:tc>
      </w:tr>
      <w:tr w:rsidR="00367FD8" w14:paraId="65B8C7C9" w14:textId="77777777">
        <w:trPr>
          <w:jc w:val="center"/>
        </w:trPr>
        <w:tc>
          <w:tcPr>
            <w:tcW w:w="4989" w:type="dxa"/>
            <w:tcMar>
              <w:top w:w="80" w:type="dxa"/>
              <w:left w:w="120" w:type="dxa"/>
              <w:bottom w:w="80" w:type="dxa"/>
              <w:right w:w="120" w:type="dxa"/>
            </w:tcMar>
            <w:vAlign w:val="center"/>
          </w:tcPr>
          <w:p w14:paraId="69B967FA" w14:textId="77777777" w:rsidR="00367FD8" w:rsidRDefault="00000000">
            <w:r>
              <w:rPr>
                <w:sz w:val="20"/>
              </w:rPr>
              <w:t>Session technology is used correctly</w:t>
            </w:r>
          </w:p>
        </w:tc>
        <w:tc>
          <w:tcPr>
            <w:tcW w:w="1871" w:type="dxa"/>
            <w:tcMar>
              <w:top w:w="80" w:type="dxa"/>
              <w:left w:w="120" w:type="dxa"/>
              <w:bottom w:w="80" w:type="dxa"/>
              <w:right w:w="120" w:type="dxa"/>
            </w:tcMar>
            <w:vAlign w:val="center"/>
          </w:tcPr>
          <w:p w14:paraId="08D6C51B" w14:textId="77777777" w:rsidR="00367FD8" w:rsidRDefault="00000000">
            <w:pPr>
              <w:jc w:val="center"/>
            </w:pPr>
            <w:r>
              <w:rPr>
                <w:rFonts w:eastAsia="SimSun" w:hint="eastAsia"/>
                <w:sz w:val="20"/>
                <w:lang w:eastAsia="zh-CN"/>
              </w:rPr>
              <w:t>□</w:t>
            </w:r>
            <w:r>
              <w:rPr>
                <w:sz w:val="20"/>
              </w:rPr>
              <w:t xml:space="preserve"> Good  □ Pass  □ Revise</w:t>
            </w:r>
          </w:p>
        </w:tc>
        <w:tc>
          <w:tcPr>
            <w:tcW w:w="2665" w:type="dxa"/>
            <w:tcMar>
              <w:top w:w="80" w:type="dxa"/>
              <w:left w:w="120" w:type="dxa"/>
              <w:bottom w:w="80" w:type="dxa"/>
              <w:right w:w="120" w:type="dxa"/>
            </w:tcMar>
            <w:vAlign w:val="center"/>
          </w:tcPr>
          <w:p w14:paraId="325443C6" w14:textId="77777777" w:rsidR="00367FD8" w:rsidRDefault="00367FD8">
            <w:pPr>
              <w:jc w:val="center"/>
            </w:pPr>
          </w:p>
        </w:tc>
      </w:tr>
      <w:tr w:rsidR="00367FD8" w14:paraId="404B1F15" w14:textId="77777777">
        <w:trPr>
          <w:jc w:val="center"/>
        </w:trPr>
        <w:tc>
          <w:tcPr>
            <w:tcW w:w="4989" w:type="dxa"/>
            <w:tcMar>
              <w:top w:w="80" w:type="dxa"/>
              <w:left w:w="120" w:type="dxa"/>
              <w:bottom w:w="80" w:type="dxa"/>
              <w:right w:w="120" w:type="dxa"/>
            </w:tcMar>
            <w:vAlign w:val="center"/>
          </w:tcPr>
          <w:p w14:paraId="7CD56772" w14:textId="77777777" w:rsidR="00367FD8" w:rsidRDefault="00000000">
            <w:r>
              <w:rPr>
                <w:sz w:val="20"/>
              </w:rPr>
              <w:t>Login state is maintained correctly</w:t>
            </w:r>
          </w:p>
        </w:tc>
        <w:tc>
          <w:tcPr>
            <w:tcW w:w="1871" w:type="dxa"/>
            <w:tcMar>
              <w:top w:w="80" w:type="dxa"/>
              <w:left w:w="120" w:type="dxa"/>
              <w:bottom w:w="80" w:type="dxa"/>
              <w:right w:w="120" w:type="dxa"/>
            </w:tcMar>
            <w:vAlign w:val="center"/>
          </w:tcPr>
          <w:p w14:paraId="21EE832B" w14:textId="77777777" w:rsidR="00367FD8" w:rsidRDefault="00000000">
            <w:pPr>
              <w:jc w:val="center"/>
            </w:pPr>
            <w:r>
              <w:rPr>
                <w:sz w:val="20"/>
              </w:rPr>
              <w:t xml:space="preserve">□ </w:t>
            </w:r>
            <w:proofErr w:type="gramStart"/>
            <w:r>
              <w:rPr>
                <w:sz w:val="20"/>
              </w:rPr>
              <w:t>Good  □</w:t>
            </w:r>
            <w:proofErr w:type="gramEnd"/>
            <w:r>
              <w:rPr>
                <w:sz w:val="20"/>
              </w:rPr>
              <w:t xml:space="preserve"> </w:t>
            </w:r>
            <w:proofErr w:type="gramStart"/>
            <w:r>
              <w:rPr>
                <w:sz w:val="20"/>
              </w:rPr>
              <w:t>Pass  □</w:t>
            </w:r>
            <w:proofErr w:type="gramEnd"/>
            <w:r>
              <w:rPr>
                <w:sz w:val="20"/>
              </w:rPr>
              <w:t xml:space="preserve"> Revise</w:t>
            </w:r>
          </w:p>
        </w:tc>
        <w:tc>
          <w:tcPr>
            <w:tcW w:w="2665" w:type="dxa"/>
            <w:tcMar>
              <w:top w:w="80" w:type="dxa"/>
              <w:left w:w="120" w:type="dxa"/>
              <w:bottom w:w="80" w:type="dxa"/>
              <w:right w:w="120" w:type="dxa"/>
            </w:tcMar>
            <w:vAlign w:val="center"/>
          </w:tcPr>
          <w:p w14:paraId="562ABABF" w14:textId="77777777" w:rsidR="00367FD8" w:rsidRDefault="00367FD8">
            <w:pPr>
              <w:jc w:val="center"/>
            </w:pPr>
          </w:p>
        </w:tc>
      </w:tr>
      <w:tr w:rsidR="00367FD8" w14:paraId="1FDBBFD6" w14:textId="77777777">
        <w:trPr>
          <w:jc w:val="center"/>
        </w:trPr>
        <w:tc>
          <w:tcPr>
            <w:tcW w:w="4989" w:type="dxa"/>
            <w:tcMar>
              <w:top w:w="80" w:type="dxa"/>
              <w:left w:w="120" w:type="dxa"/>
              <w:bottom w:w="80" w:type="dxa"/>
              <w:right w:w="120" w:type="dxa"/>
            </w:tcMar>
            <w:vAlign w:val="center"/>
          </w:tcPr>
          <w:p w14:paraId="1CF43F79" w14:textId="77777777" w:rsidR="00367FD8" w:rsidRDefault="00000000">
            <w:r>
              <w:rPr>
                <w:sz w:val="20"/>
              </w:rPr>
              <w:t>Delete button display logic is correct</w:t>
            </w:r>
          </w:p>
        </w:tc>
        <w:tc>
          <w:tcPr>
            <w:tcW w:w="1871" w:type="dxa"/>
            <w:tcMar>
              <w:top w:w="80" w:type="dxa"/>
              <w:left w:w="120" w:type="dxa"/>
              <w:bottom w:w="80" w:type="dxa"/>
              <w:right w:w="120" w:type="dxa"/>
            </w:tcMar>
            <w:vAlign w:val="center"/>
          </w:tcPr>
          <w:p w14:paraId="6133CC70" w14:textId="77777777" w:rsidR="00367FD8" w:rsidRDefault="00000000">
            <w:pPr>
              <w:jc w:val="center"/>
            </w:pPr>
            <w:r>
              <w:rPr>
                <w:sz w:val="20"/>
              </w:rPr>
              <w:t xml:space="preserve">□ </w:t>
            </w:r>
            <w:proofErr w:type="gramStart"/>
            <w:r>
              <w:rPr>
                <w:sz w:val="20"/>
              </w:rPr>
              <w:t>Good  □</w:t>
            </w:r>
            <w:proofErr w:type="gramEnd"/>
            <w:r>
              <w:rPr>
                <w:sz w:val="20"/>
              </w:rPr>
              <w:t xml:space="preserve"> </w:t>
            </w:r>
            <w:proofErr w:type="gramStart"/>
            <w:r>
              <w:rPr>
                <w:sz w:val="20"/>
              </w:rPr>
              <w:t>Pass  □</w:t>
            </w:r>
            <w:proofErr w:type="gramEnd"/>
            <w:r>
              <w:rPr>
                <w:sz w:val="20"/>
              </w:rPr>
              <w:t xml:space="preserve"> Revise</w:t>
            </w:r>
          </w:p>
        </w:tc>
        <w:tc>
          <w:tcPr>
            <w:tcW w:w="2665" w:type="dxa"/>
            <w:tcMar>
              <w:top w:w="80" w:type="dxa"/>
              <w:left w:w="120" w:type="dxa"/>
              <w:bottom w:w="80" w:type="dxa"/>
              <w:right w:w="120" w:type="dxa"/>
            </w:tcMar>
            <w:vAlign w:val="center"/>
          </w:tcPr>
          <w:p w14:paraId="1B36C978" w14:textId="77777777" w:rsidR="00367FD8" w:rsidRDefault="00367FD8">
            <w:pPr>
              <w:jc w:val="center"/>
            </w:pPr>
          </w:p>
        </w:tc>
      </w:tr>
      <w:tr w:rsidR="00367FD8" w14:paraId="5409A453" w14:textId="77777777">
        <w:trPr>
          <w:jc w:val="center"/>
        </w:trPr>
        <w:tc>
          <w:tcPr>
            <w:tcW w:w="4989" w:type="dxa"/>
            <w:tcMar>
              <w:top w:w="80" w:type="dxa"/>
              <w:left w:w="120" w:type="dxa"/>
              <w:bottom w:w="80" w:type="dxa"/>
              <w:right w:w="120" w:type="dxa"/>
            </w:tcMar>
            <w:vAlign w:val="center"/>
          </w:tcPr>
          <w:p w14:paraId="4C5B33E8" w14:textId="77777777" w:rsidR="00367FD8" w:rsidRDefault="00000000">
            <w:r>
              <w:rPr>
                <w:sz w:val="20"/>
              </w:rPr>
              <w:t>Username display is correct</w:t>
            </w:r>
          </w:p>
        </w:tc>
        <w:tc>
          <w:tcPr>
            <w:tcW w:w="1871" w:type="dxa"/>
            <w:tcMar>
              <w:top w:w="80" w:type="dxa"/>
              <w:left w:w="120" w:type="dxa"/>
              <w:bottom w:w="80" w:type="dxa"/>
              <w:right w:w="120" w:type="dxa"/>
            </w:tcMar>
            <w:vAlign w:val="center"/>
          </w:tcPr>
          <w:p w14:paraId="61E329D7" w14:textId="77777777" w:rsidR="00367FD8" w:rsidRDefault="00000000">
            <w:pPr>
              <w:jc w:val="center"/>
            </w:pPr>
            <w:r>
              <w:rPr>
                <w:sz w:val="20"/>
              </w:rPr>
              <w:t xml:space="preserve">□ </w:t>
            </w:r>
            <w:proofErr w:type="gramStart"/>
            <w:r>
              <w:rPr>
                <w:sz w:val="20"/>
              </w:rPr>
              <w:t>Good  □</w:t>
            </w:r>
            <w:proofErr w:type="gramEnd"/>
            <w:r>
              <w:rPr>
                <w:sz w:val="20"/>
              </w:rPr>
              <w:t xml:space="preserve"> </w:t>
            </w:r>
            <w:proofErr w:type="gramStart"/>
            <w:r>
              <w:rPr>
                <w:sz w:val="20"/>
              </w:rPr>
              <w:t>Pass  □</w:t>
            </w:r>
            <w:proofErr w:type="gramEnd"/>
            <w:r>
              <w:rPr>
                <w:sz w:val="20"/>
              </w:rPr>
              <w:t xml:space="preserve"> Revise</w:t>
            </w:r>
          </w:p>
        </w:tc>
        <w:tc>
          <w:tcPr>
            <w:tcW w:w="2665" w:type="dxa"/>
            <w:tcMar>
              <w:top w:w="80" w:type="dxa"/>
              <w:left w:w="120" w:type="dxa"/>
              <w:bottom w:w="80" w:type="dxa"/>
              <w:right w:w="120" w:type="dxa"/>
            </w:tcMar>
            <w:vAlign w:val="center"/>
          </w:tcPr>
          <w:p w14:paraId="62C8FFC9" w14:textId="77777777" w:rsidR="00367FD8" w:rsidRDefault="00367FD8">
            <w:pPr>
              <w:jc w:val="center"/>
            </w:pPr>
          </w:p>
        </w:tc>
      </w:tr>
      <w:tr w:rsidR="00367FD8" w14:paraId="10612202" w14:textId="77777777">
        <w:trPr>
          <w:jc w:val="center"/>
        </w:trPr>
        <w:tc>
          <w:tcPr>
            <w:tcW w:w="4989" w:type="dxa"/>
            <w:tcMar>
              <w:top w:w="80" w:type="dxa"/>
              <w:left w:w="120" w:type="dxa"/>
              <w:bottom w:w="80" w:type="dxa"/>
              <w:right w:w="120" w:type="dxa"/>
            </w:tcMar>
            <w:vAlign w:val="center"/>
          </w:tcPr>
          <w:p w14:paraId="10F1E9FC" w14:textId="77777777" w:rsidR="00367FD8" w:rsidRDefault="00000000">
            <w:r>
              <w:rPr>
                <w:sz w:val="20"/>
              </w:rPr>
              <w:t>Report is complete and clear</w:t>
            </w:r>
          </w:p>
        </w:tc>
        <w:tc>
          <w:tcPr>
            <w:tcW w:w="1871" w:type="dxa"/>
            <w:tcMar>
              <w:top w:w="80" w:type="dxa"/>
              <w:left w:w="120" w:type="dxa"/>
              <w:bottom w:w="80" w:type="dxa"/>
              <w:right w:w="120" w:type="dxa"/>
            </w:tcMar>
            <w:vAlign w:val="center"/>
          </w:tcPr>
          <w:p w14:paraId="2BAA1641" w14:textId="77777777" w:rsidR="00367FD8" w:rsidRDefault="00000000">
            <w:pPr>
              <w:jc w:val="center"/>
            </w:pPr>
            <w:r>
              <w:rPr>
                <w:sz w:val="20"/>
              </w:rPr>
              <w:t xml:space="preserve">□ </w:t>
            </w:r>
            <w:proofErr w:type="gramStart"/>
            <w:r>
              <w:rPr>
                <w:sz w:val="20"/>
              </w:rPr>
              <w:t>Good  □</w:t>
            </w:r>
            <w:proofErr w:type="gramEnd"/>
            <w:r>
              <w:rPr>
                <w:sz w:val="20"/>
              </w:rPr>
              <w:t xml:space="preserve"> </w:t>
            </w:r>
            <w:proofErr w:type="gramStart"/>
            <w:r>
              <w:rPr>
                <w:sz w:val="20"/>
              </w:rPr>
              <w:t>Pass  □</w:t>
            </w:r>
            <w:proofErr w:type="gramEnd"/>
            <w:r>
              <w:rPr>
                <w:sz w:val="20"/>
              </w:rPr>
              <w:t xml:space="preserve"> Revise</w:t>
            </w:r>
          </w:p>
        </w:tc>
        <w:tc>
          <w:tcPr>
            <w:tcW w:w="2665" w:type="dxa"/>
            <w:tcMar>
              <w:top w:w="80" w:type="dxa"/>
              <w:left w:w="120" w:type="dxa"/>
              <w:bottom w:w="80" w:type="dxa"/>
              <w:right w:w="120" w:type="dxa"/>
            </w:tcMar>
            <w:vAlign w:val="center"/>
          </w:tcPr>
          <w:p w14:paraId="37248DCF" w14:textId="77777777" w:rsidR="00367FD8" w:rsidRDefault="00367FD8">
            <w:pPr>
              <w:jc w:val="center"/>
            </w:pPr>
          </w:p>
        </w:tc>
      </w:tr>
    </w:tbl>
    <w:p w14:paraId="7962581A" w14:textId="77777777" w:rsidR="00367FD8" w:rsidRDefault="00000000">
      <w:pPr>
        <w:spacing w:before="160" w:after="20"/>
      </w:pPr>
      <w:r>
        <w:rPr>
          <w:b/>
        </w:rPr>
        <w:t>Teacher Signature: ____________________</w:t>
      </w:r>
    </w:p>
    <w:p w14:paraId="4CDAD22F" w14:textId="77777777" w:rsidR="00367FD8" w:rsidRDefault="00000000">
      <w:r>
        <w:rPr>
          <w:b/>
        </w:rPr>
        <w:t>Date: ____________________</w:t>
      </w:r>
    </w:p>
    <w:sectPr w:rsidR="00367FD8">
      <w:pgSz w:w="12240" w:h="15840"/>
      <w:pgMar w:top="1247"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496F" w14:textId="77777777" w:rsidR="00D11D81" w:rsidRDefault="00D11D81">
      <w:pPr>
        <w:spacing w:line="240" w:lineRule="auto"/>
      </w:pPr>
      <w:r>
        <w:separator/>
      </w:r>
    </w:p>
  </w:endnote>
  <w:endnote w:type="continuationSeparator" w:id="0">
    <w:p w14:paraId="3F968C7F" w14:textId="77777777" w:rsidR="00D11D81" w:rsidRDefault="00D11D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2452" w14:textId="77777777" w:rsidR="00D11D81" w:rsidRDefault="00D11D81">
      <w:pPr>
        <w:spacing w:after="0"/>
      </w:pPr>
      <w:r>
        <w:separator/>
      </w:r>
    </w:p>
  </w:footnote>
  <w:footnote w:type="continuationSeparator" w:id="0">
    <w:p w14:paraId="40FA8A97" w14:textId="77777777" w:rsidR="00D11D81" w:rsidRDefault="00D11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35B63A3"/>
    <w:multiLevelType w:val="hybridMultilevel"/>
    <w:tmpl w:val="6D7C9EDA"/>
    <w:lvl w:ilvl="0" w:tplc="B70CE4A6">
      <w:start w:val="1"/>
      <w:numFmt w:val="decimal"/>
      <w:lvlText w:val="%1."/>
      <w:lvlJc w:val="left"/>
      <w:pPr>
        <w:ind w:left="720" w:hanging="360"/>
      </w:pPr>
    </w:lvl>
    <w:lvl w:ilvl="1" w:tplc="42FAE43A">
      <w:numFmt w:val="decimal"/>
      <w:lvlText w:val=""/>
      <w:lvlJc w:val="left"/>
    </w:lvl>
    <w:lvl w:ilvl="2" w:tplc="4B046DD0">
      <w:numFmt w:val="decimal"/>
      <w:lvlText w:val=""/>
      <w:lvlJc w:val="left"/>
    </w:lvl>
    <w:lvl w:ilvl="3" w:tplc="3982974A">
      <w:numFmt w:val="decimal"/>
      <w:lvlText w:val=""/>
      <w:lvlJc w:val="left"/>
    </w:lvl>
    <w:lvl w:ilvl="4" w:tplc="5FFE0600">
      <w:numFmt w:val="decimal"/>
      <w:lvlText w:val=""/>
      <w:lvlJc w:val="left"/>
    </w:lvl>
    <w:lvl w:ilvl="5" w:tplc="87AA0E6A">
      <w:numFmt w:val="decimal"/>
      <w:lvlText w:val=""/>
      <w:lvlJc w:val="left"/>
    </w:lvl>
    <w:lvl w:ilvl="6" w:tplc="5EC0630C">
      <w:numFmt w:val="decimal"/>
      <w:lvlText w:val=""/>
      <w:lvlJc w:val="left"/>
    </w:lvl>
    <w:lvl w:ilvl="7" w:tplc="24A8B734">
      <w:numFmt w:val="decimal"/>
      <w:lvlText w:val=""/>
      <w:lvlJc w:val="left"/>
    </w:lvl>
    <w:lvl w:ilvl="8" w:tplc="C0868258">
      <w:numFmt w:val="decimal"/>
      <w:lvlText w:val=""/>
      <w:lvlJc w:val="left"/>
    </w:lvl>
  </w:abstractNum>
  <w:num w:numId="1" w16cid:durableId="338124702">
    <w:abstractNumId w:val="1"/>
  </w:num>
  <w:num w:numId="2" w16cid:durableId="1061170682">
    <w:abstractNumId w:val="4"/>
  </w:num>
  <w:num w:numId="3" w16cid:durableId="513032531">
    <w:abstractNumId w:val="5"/>
  </w:num>
  <w:num w:numId="4" w16cid:durableId="541213655">
    <w:abstractNumId w:val="2"/>
  </w:num>
  <w:num w:numId="5" w16cid:durableId="2097051376">
    <w:abstractNumId w:val="0"/>
  </w:num>
  <w:num w:numId="6" w16cid:durableId="1501651610">
    <w:abstractNumId w:val="3"/>
  </w:num>
  <w:num w:numId="7" w16cid:durableId="81854492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DCD"/>
    <w:rsid w:val="0015074B"/>
    <w:rsid w:val="00234B18"/>
    <w:rsid w:val="0029639D"/>
    <w:rsid w:val="00326F90"/>
    <w:rsid w:val="00367FD8"/>
    <w:rsid w:val="00552DED"/>
    <w:rsid w:val="009513A1"/>
    <w:rsid w:val="00A26D99"/>
    <w:rsid w:val="00A80D13"/>
    <w:rsid w:val="00AA1D8D"/>
    <w:rsid w:val="00B47730"/>
    <w:rsid w:val="00B83772"/>
    <w:rsid w:val="00C70365"/>
    <w:rsid w:val="00CB0664"/>
    <w:rsid w:val="00D11D81"/>
    <w:rsid w:val="00FC693F"/>
    <w:rsid w:val="41746225"/>
    <w:rsid w:val="503E0783"/>
    <w:rsid w:val="7BC42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2CCFB"/>
  <w14:defaultImageDpi w14:val="300"/>
  <w15:docId w15:val="{AA18E910-3B5A-4A22-B933-E27CC58E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lang w:val="en-US"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1455</Words>
  <Characters>8296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Jenira Sekar Az-zahra</cp:lastModifiedBy>
  <cp:revision>2</cp:revision>
  <dcterms:created xsi:type="dcterms:W3CDTF">2026-05-08T01:55:00Z</dcterms:created>
  <dcterms:modified xsi:type="dcterms:W3CDTF">2026-05-08T01:55:00Z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eyJoZGlkIjoiMzFiNDBkZjE4YjU4YjQwYjA2ZTBmNWE3ZjZiNmZmMjIiLCJ1c2VySWQiOiI3MjE5Njc2NjYifQ==</vt:lpwstr>
  </property>
  <property fmtid="{D5CDD505-2E9C-101B-9397-08002B2CF9AE}" pid="3" name="KSOProductBuildVer">
    <vt:lpwstr>2052-12.1.0.25225</vt:lpwstr>
  </property>
  <property fmtid="{D5CDD505-2E9C-101B-9397-08002B2CF9AE}" pid="4" name="ICV">
    <vt:lpwstr>2CA4C268622747DAA0981799B7A1AC62_12</vt:lpwstr>
  </property>
</Properties>
</file>